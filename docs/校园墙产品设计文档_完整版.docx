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02764"/>
    <w:p w14:paraId="322B38A3">
      <w:pPr>
        <w:pStyle w:val="31"/>
        <w:jc w:val="center"/>
      </w:pPr>
      <w:r>
        <w:t>校园信息墙</w:t>
      </w:r>
    </w:p>
    <w:p w14:paraId="718A3660">
      <w:pPr>
        <w:jc w:val="center"/>
      </w:pPr>
      <w:r>
        <w:rPr>
          <w:color w:val="4472C4"/>
          <w:sz w:val="32"/>
        </w:rPr>
        <w:t>产品设计文档 v1.0</w:t>
      </w:r>
    </w:p>
    <w:p w14:paraId="1D2C9785">
      <w:pPr>
        <w:jc w:val="center"/>
      </w:pPr>
      <w:r>
        <w:t>2026年3月</w:t>
      </w:r>
    </w:p>
    <w:p w14:paraId="7B13C761">
      <w:r>
        <w:br w:type="page"/>
      </w:r>
    </w:p>
    <w:p w14:paraId="2795CAE6">
      <w:pPr>
        <w:pStyle w:val="3"/>
      </w:pPr>
      <w:r>
        <w:t>目录</w:t>
      </w:r>
    </w:p>
    <w:p w14:paraId="1C76A92C">
      <w:pPr>
        <w:spacing w:before="40" w:after="40"/>
      </w:pPr>
      <w:r>
        <w:t>一、产品定义与定位</w:t>
      </w:r>
    </w:p>
    <w:p w14:paraId="4BC873E9">
      <w:pPr>
        <w:spacing w:before="40" w:after="40"/>
      </w:pPr>
      <w:r>
        <w:t>二、Web端（PC网页端）功能模块设计</w:t>
      </w:r>
    </w:p>
    <w:p w14:paraId="65AC3157">
      <w:pPr>
        <w:spacing w:before="40" w:after="40"/>
      </w:pPr>
      <w:r>
        <w:t>　　2.1 首页与信息流</w:t>
      </w:r>
    </w:p>
    <w:p w14:paraId="2B7A13F9">
      <w:pPr>
        <w:spacing w:before="40" w:after="40"/>
      </w:pPr>
      <w:r>
        <w:t>　　2.2 用户注册与登录</w:t>
      </w:r>
    </w:p>
    <w:p w14:paraId="09E6FF5D">
      <w:pPr>
        <w:spacing w:before="40" w:after="40"/>
      </w:pPr>
      <w:r>
        <w:t>　　2.3 帖子详情与互动</w:t>
      </w:r>
    </w:p>
    <w:p w14:paraId="04BBD4D0">
      <w:pPr>
        <w:spacing w:before="40" w:after="40"/>
      </w:pPr>
      <w:r>
        <w:t>　　2.4 个人中心</w:t>
      </w:r>
    </w:p>
    <w:p w14:paraId="4EB2CBD6">
      <w:pPr>
        <w:spacing w:before="40" w:after="40"/>
      </w:pPr>
      <w:r>
        <w:t>　　2.5 搜索功能（补充设计）</w:t>
      </w:r>
    </w:p>
    <w:p w14:paraId="6186DF9A">
      <w:pPr>
        <w:spacing w:before="40" w:after="40"/>
      </w:pPr>
      <w:r>
        <w:t>三、移动端（小程序/H5）功能模块设计</w:t>
      </w:r>
    </w:p>
    <w:p w14:paraId="43657712">
      <w:pPr>
        <w:spacing w:before="40" w:after="40"/>
      </w:pPr>
      <w:r>
        <w:t>　　3.1 首页与分类导航</w:t>
      </w:r>
    </w:p>
    <w:p w14:paraId="35D18198">
      <w:pPr>
        <w:spacing w:before="40" w:after="40"/>
      </w:pPr>
      <w:r>
        <w:t>　　3.2 信息流展示</w:t>
      </w:r>
    </w:p>
    <w:p w14:paraId="0ABDA7C4">
      <w:pPr>
        <w:spacing w:before="40" w:after="40"/>
      </w:pPr>
      <w:r>
        <w:t>　　3.3 帖子详情与评论</w:t>
      </w:r>
    </w:p>
    <w:p w14:paraId="52ABC43D">
      <w:pPr>
        <w:spacing w:before="40" w:after="40"/>
      </w:pPr>
      <w:r>
        <w:t>　　3.4 发布帖子</w:t>
      </w:r>
    </w:p>
    <w:p w14:paraId="1B4CE024">
      <w:pPr>
        <w:spacing w:before="40" w:after="40"/>
      </w:pPr>
      <w:r>
        <w:t>　　3.5 我的页面</w:t>
      </w:r>
    </w:p>
    <w:p w14:paraId="1322CDE8">
      <w:pPr>
        <w:spacing w:before="40" w:after="40"/>
      </w:pPr>
      <w:r>
        <w:t>　　3.6 消息通知中心（补充设计）</w:t>
      </w:r>
    </w:p>
    <w:p w14:paraId="39F74F82">
      <w:pPr>
        <w:spacing w:before="40" w:after="40"/>
      </w:pPr>
      <w:r>
        <w:t>四、后台管理端功能模块设计</w:t>
      </w:r>
    </w:p>
    <w:p w14:paraId="51C7C4AF">
      <w:pPr>
        <w:spacing w:before="40" w:after="40"/>
      </w:pPr>
      <w:r>
        <w:t>　　4.1 登录与工作台</w:t>
      </w:r>
    </w:p>
    <w:p w14:paraId="45607F65">
      <w:pPr>
        <w:spacing w:before="40" w:after="40"/>
      </w:pPr>
      <w:r>
        <w:t>　　4.2 内容管理（帖子审核）</w:t>
      </w:r>
    </w:p>
    <w:p w14:paraId="6843D391">
      <w:pPr>
        <w:spacing w:before="40" w:after="40"/>
      </w:pPr>
      <w:r>
        <w:t>　　4.3 类别管理</w:t>
      </w:r>
    </w:p>
    <w:p w14:paraId="6374175D">
      <w:pPr>
        <w:spacing w:before="40" w:after="40"/>
      </w:pPr>
      <w:r>
        <w:t>　　4.4 评论管理</w:t>
      </w:r>
    </w:p>
    <w:p w14:paraId="40502DD1">
      <w:pPr>
        <w:spacing w:before="40" w:after="40"/>
      </w:pPr>
      <w:r>
        <w:t>　　4.5 用户管理</w:t>
      </w:r>
    </w:p>
    <w:p w14:paraId="723F48FA">
      <w:pPr>
        <w:spacing w:before="40" w:after="40"/>
      </w:pPr>
      <w:r>
        <w:t>　　4.6 系统配置与敏感词管理（补充设计）</w:t>
      </w:r>
    </w:p>
    <w:p w14:paraId="76A5017A">
      <w:pPr>
        <w:spacing w:before="40" w:after="40"/>
      </w:pPr>
      <w:r>
        <w:t>　　4.7 权限与日志管理</w:t>
      </w:r>
    </w:p>
    <w:p w14:paraId="1CF01B8B">
      <w:pPr>
        <w:spacing w:before="40" w:after="40"/>
      </w:pPr>
      <w:r>
        <w:t>五、功能列表对照表</w:t>
      </w:r>
    </w:p>
    <w:p w14:paraId="62F0B40A">
      <w:pPr>
        <w:spacing w:before="40" w:after="40"/>
      </w:pPr>
      <w:r>
        <w:t>六、技术架构说明</w:t>
      </w:r>
    </w:p>
    <w:p w14:paraId="1AD81843">
      <w:r>
        <w:br w:type="page"/>
      </w:r>
    </w:p>
    <w:p w14:paraId="5BDAA135">
      <w:pPr>
        <w:pStyle w:val="3"/>
      </w:pPr>
      <w:r>
        <w:t>一、产品定义与定位</w:t>
      </w:r>
    </w:p>
    <w:p w14:paraId="7D20D9A2">
      <w:pPr>
        <w:pStyle w:val="4"/>
      </w:pPr>
      <w:r>
        <w:t>1.1 产品简介</w:t>
      </w:r>
    </w:p>
    <w:p w14:paraId="7717506A">
      <w:r>
        <w:rPr>
          <w:b w:val="0"/>
        </w:rPr>
        <w:t>校园信息墙（Campus BBS）是一款专为高校在校学生打造的综合性校园信息交流平台。平台以"墙"为核心概念，聚合了表白墙、万能墙、二手买卖、日常分享等多种信息发布场景，旨在打破校园内信息孤岛，为学生提供一个真实、便捷、有温度的校内互助与社交空间。</w:t>
      </w:r>
    </w:p>
    <w:p w14:paraId="5D755B70">
      <w:r>
        <w:rPr>
          <w:b w:val="0"/>
        </w:rPr>
        <w:t>本产品包含三个端：PC Web端、移动端小程序/H5、后台管理端，</w:t>
      </w:r>
      <w:r>
        <w:rPr>
          <w:rFonts w:hint="eastAsia" w:eastAsia="宋体"/>
          <w:b w:val="0"/>
          <w:lang w:val="en-US" w:eastAsia="zh-CN"/>
        </w:rPr>
        <w:t>app端，四</w:t>
      </w:r>
      <w:r>
        <w:rPr>
          <w:b w:val="0"/>
        </w:rPr>
        <w:t>端共享同一套后端接口</w:t>
      </w:r>
    </w:p>
    <w:p w14:paraId="6A1CEC4B">
      <w:pPr>
        <w:pStyle w:val="4"/>
      </w:pPr>
      <w:r>
        <w:t>1.2 核心价值主张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6743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shd w:val="clear" w:color="auto" w:fill="4472C4"/>
          </w:tcPr>
          <w:p w14:paraId="28E2E125">
            <w:pPr>
              <w:spacing w:after="0" w:line="240" w:lineRule="auto"/>
            </w:pPr>
            <w:r>
              <w:rPr>
                <w:b/>
                <w:color w:val="FFFFFF"/>
              </w:rPr>
              <w:t>价值维度</w:t>
            </w:r>
          </w:p>
        </w:tc>
        <w:tc>
          <w:tcPr>
            <w:tcW w:w="4320" w:type="dxa"/>
            <w:shd w:val="clear" w:color="auto" w:fill="4472C4"/>
          </w:tcPr>
          <w:p w14:paraId="53C622D0">
            <w:pPr>
              <w:spacing w:after="0" w:line="240" w:lineRule="auto"/>
            </w:pPr>
            <w:r>
              <w:rPr>
                <w:b/>
                <w:color w:val="FFFFFF"/>
              </w:rPr>
              <w:t>具体体现</w:t>
            </w:r>
          </w:p>
        </w:tc>
      </w:tr>
      <w:tr w14:paraId="3FF6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E5CD51">
            <w:pPr>
              <w:spacing w:after="0" w:line="240" w:lineRule="auto"/>
            </w:pPr>
            <w:r>
              <w:t>聚合性</w:t>
            </w:r>
          </w:p>
        </w:tc>
        <w:tc>
          <w:tcPr>
            <w:tcW w:w="4320" w:type="dxa"/>
          </w:tcPr>
          <w:p w14:paraId="7FE55729">
            <w:pPr>
              <w:spacing w:after="0" w:line="240" w:lineRule="auto"/>
            </w:pPr>
            <w:r>
              <w:t>将分散在各微信群、QQ群的校园信息集中化管理，一站式获取</w:t>
            </w:r>
          </w:p>
        </w:tc>
      </w:tr>
      <w:tr w14:paraId="65995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BAB5E3">
            <w:pPr>
              <w:spacing w:after="0" w:line="240" w:lineRule="auto"/>
            </w:pPr>
            <w:r>
              <w:t>匿名与真实结合</w:t>
            </w:r>
          </w:p>
        </w:tc>
        <w:tc>
          <w:tcPr>
            <w:tcW w:w="4320" w:type="dxa"/>
          </w:tcPr>
          <w:p w14:paraId="6001EB99">
            <w:pPr>
              <w:spacing w:after="0" w:line="240" w:lineRule="auto"/>
            </w:pPr>
            <w:r>
              <w:t>支持匿名发布保护隐私（树洞/表白墙），同时基于校园账号体系保证社区纯净</w:t>
            </w:r>
          </w:p>
        </w:tc>
      </w:tr>
      <w:tr w14:paraId="3FE1D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0B9D5B">
            <w:pPr>
              <w:spacing w:after="0" w:line="240" w:lineRule="auto"/>
            </w:pPr>
            <w:r>
              <w:t>互动性</w:t>
            </w:r>
          </w:p>
        </w:tc>
        <w:tc>
          <w:tcPr>
            <w:tcW w:w="4320" w:type="dxa"/>
          </w:tcPr>
          <w:p w14:paraId="36AB98C4">
            <w:pPr>
              <w:spacing w:after="0" w:line="240" w:lineRule="auto"/>
            </w:pPr>
            <w:r>
              <w:t>点赞、评论、私信等功能增强同学间的连接与互助</w:t>
            </w:r>
          </w:p>
        </w:tc>
      </w:tr>
      <w:tr w14:paraId="12FFB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4BED434">
            <w:pPr>
              <w:spacing w:after="0" w:line="240" w:lineRule="auto"/>
            </w:pPr>
            <w:r>
              <w:t>多端支持</w:t>
            </w:r>
          </w:p>
        </w:tc>
        <w:tc>
          <w:tcPr>
            <w:tcW w:w="4320" w:type="dxa"/>
          </w:tcPr>
          <w:p w14:paraId="3AFB3DAA">
            <w:pPr>
              <w:spacing w:after="0" w:line="240" w:lineRule="auto"/>
            </w:pPr>
            <w:r>
              <w:t>PC Web + 移动端小程序/H5，随时随地便捷访问</w:t>
            </w:r>
          </w:p>
        </w:tc>
      </w:tr>
      <w:tr w14:paraId="76A4C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6105E1">
            <w:pPr>
              <w:spacing w:after="0" w:line="240" w:lineRule="auto"/>
            </w:pPr>
            <w:r>
              <w:t>安全可控</w:t>
            </w:r>
          </w:p>
        </w:tc>
        <w:tc>
          <w:tcPr>
            <w:tcW w:w="4320" w:type="dxa"/>
          </w:tcPr>
          <w:p w14:paraId="024419C1">
            <w:pPr>
              <w:spacing w:after="0" w:line="240" w:lineRule="auto"/>
            </w:pPr>
            <w:r>
              <w:t>后台内容审核机制、敏感词过滤、违规用户封禁，保障平台生态</w:t>
            </w:r>
          </w:p>
        </w:tc>
      </w:tr>
    </w:tbl>
    <w:p w14:paraId="7E2D56C7">
      <w:pPr>
        <w:pStyle w:val="4"/>
      </w:pPr>
      <w:r>
        <w:t>1.3 目标用户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93C9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4472C4"/>
          </w:tcPr>
          <w:p w14:paraId="2A21C7CB">
            <w:pPr>
              <w:spacing w:after="0" w:line="240" w:lineRule="auto"/>
            </w:pPr>
            <w:r>
              <w:rPr>
                <w:b/>
                <w:color w:val="FFFFFF"/>
              </w:rPr>
              <w:t>用户类型</w:t>
            </w:r>
          </w:p>
        </w:tc>
        <w:tc>
          <w:tcPr>
            <w:tcW w:w="2880" w:type="dxa"/>
            <w:shd w:val="clear" w:color="auto" w:fill="4472C4"/>
          </w:tcPr>
          <w:p w14:paraId="38AA8828">
            <w:pPr>
              <w:spacing w:after="0" w:line="240" w:lineRule="auto"/>
            </w:pPr>
            <w:r>
              <w:rPr>
                <w:b/>
                <w:color w:val="FFFFFF"/>
              </w:rPr>
              <w:t>使用场景</w:t>
            </w:r>
          </w:p>
        </w:tc>
        <w:tc>
          <w:tcPr>
            <w:tcW w:w="2880" w:type="dxa"/>
            <w:shd w:val="clear" w:color="auto" w:fill="4472C4"/>
          </w:tcPr>
          <w:p w14:paraId="27248E93">
            <w:pPr>
              <w:spacing w:after="0" w:line="240" w:lineRule="auto"/>
            </w:pPr>
            <w:r>
              <w:rPr>
                <w:b/>
                <w:color w:val="FFFFFF"/>
              </w:rPr>
              <w:t>核心需求</w:t>
            </w:r>
          </w:p>
        </w:tc>
      </w:tr>
      <w:tr w14:paraId="753CE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8EFE0D">
            <w:pPr>
              <w:spacing w:after="0" w:line="240" w:lineRule="auto"/>
            </w:pPr>
            <w:r>
              <w:t>在校学生（普通用户）</w:t>
            </w:r>
          </w:p>
        </w:tc>
        <w:tc>
          <w:tcPr>
            <w:tcW w:w="2880" w:type="dxa"/>
          </w:tcPr>
          <w:p w14:paraId="4F9DCFDD">
            <w:pPr>
              <w:spacing w:after="0" w:line="240" w:lineRule="auto"/>
            </w:pPr>
            <w:r>
              <w:t>浏览信息流、发布帖子、互动评论</w:t>
            </w:r>
          </w:p>
        </w:tc>
        <w:tc>
          <w:tcPr>
            <w:tcW w:w="2880" w:type="dxa"/>
          </w:tcPr>
          <w:p w14:paraId="0D0EAD22">
            <w:pPr>
              <w:spacing w:after="0" w:line="240" w:lineRule="auto"/>
            </w:pPr>
            <w:r>
              <w:t>信息获取、情感表达、二手交易、找兼职</w:t>
            </w:r>
          </w:p>
        </w:tc>
      </w:tr>
      <w:tr w14:paraId="7A13C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4DAB7F">
            <w:pPr>
              <w:spacing w:after="0" w:line="240" w:lineRule="auto"/>
            </w:pPr>
            <w:r>
              <w:t>在校学生（内容创作者）</w:t>
            </w:r>
          </w:p>
        </w:tc>
        <w:tc>
          <w:tcPr>
            <w:tcW w:w="2880" w:type="dxa"/>
          </w:tcPr>
          <w:p w14:paraId="4B5E6EB4">
            <w:pPr>
              <w:spacing w:after="0" w:line="240" w:lineRule="auto"/>
            </w:pPr>
            <w:r>
              <w:t>发布日常分享、表白、求购信息</w:t>
            </w:r>
          </w:p>
        </w:tc>
        <w:tc>
          <w:tcPr>
            <w:tcW w:w="2880" w:type="dxa"/>
          </w:tcPr>
          <w:p w14:paraId="2CA5AC9F">
            <w:pPr>
              <w:spacing w:after="0" w:line="240" w:lineRule="auto"/>
            </w:pPr>
            <w:r>
              <w:t>内容发布便捷、曝光度高</w:t>
            </w:r>
          </w:p>
        </w:tc>
      </w:tr>
      <w:tr w14:paraId="3AC25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C1AB56">
            <w:pPr>
              <w:spacing w:after="0" w:line="240" w:lineRule="auto"/>
            </w:pPr>
            <w:r>
              <w:t>平台运营管理员</w:t>
            </w:r>
          </w:p>
        </w:tc>
        <w:tc>
          <w:tcPr>
            <w:tcW w:w="2880" w:type="dxa"/>
          </w:tcPr>
          <w:p w14:paraId="79A74F04">
            <w:pPr>
              <w:spacing w:after="0" w:line="240" w:lineRule="auto"/>
            </w:pPr>
            <w:r>
              <w:t>内容审核、用户管理、系统配置</w:t>
            </w:r>
          </w:p>
        </w:tc>
        <w:tc>
          <w:tcPr>
            <w:tcW w:w="2880" w:type="dxa"/>
          </w:tcPr>
          <w:p w14:paraId="6D6F9E27">
            <w:pPr>
              <w:spacing w:after="0" w:line="240" w:lineRule="auto"/>
            </w:pPr>
            <w:r>
              <w:t>高效管理工具、违规内容快速处置</w:t>
            </w:r>
          </w:p>
        </w:tc>
      </w:tr>
    </w:tbl>
    <w:p w14:paraId="254181A9">
      <w:pPr>
        <w:pStyle w:val="4"/>
      </w:pPr>
      <w:r>
        <w:t>1.4 产品功能全景</w:t>
      </w:r>
    </w:p>
    <w:p w14:paraId="775D8CD4">
      <w:r>
        <w:rPr>
          <w:b w:val="0"/>
        </w:rPr>
        <w:t>本产品功能分为六大模块，覆盖用户全生命周期：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66D5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shd w:val="clear" w:color="auto" w:fill="4472C4"/>
          </w:tcPr>
          <w:p w14:paraId="6736A034">
            <w:pPr>
              <w:spacing w:after="0" w:line="240" w:lineRule="auto"/>
            </w:pPr>
            <w:r>
              <w:rPr>
                <w:b/>
                <w:color w:val="FFFFFF"/>
              </w:rPr>
              <w:t>功能模块</w:t>
            </w:r>
          </w:p>
        </w:tc>
        <w:tc>
          <w:tcPr>
            <w:tcW w:w="2880" w:type="dxa"/>
            <w:shd w:val="clear" w:color="auto" w:fill="4472C4"/>
          </w:tcPr>
          <w:p w14:paraId="3FD33AB2">
            <w:pPr>
              <w:spacing w:after="0" w:line="240" w:lineRule="auto"/>
            </w:pPr>
            <w:r>
              <w:rPr>
                <w:b/>
                <w:color w:val="FFFFFF"/>
              </w:rPr>
              <w:t>包含功能</w:t>
            </w:r>
          </w:p>
        </w:tc>
        <w:tc>
          <w:tcPr>
            <w:tcW w:w="2880" w:type="dxa"/>
            <w:shd w:val="clear" w:color="auto" w:fill="4472C4"/>
          </w:tcPr>
          <w:p w14:paraId="75479F65">
            <w:pPr>
              <w:spacing w:after="0" w:line="240" w:lineRule="auto"/>
            </w:pPr>
            <w:r>
              <w:rPr>
                <w:b/>
                <w:color w:val="FFFFFF"/>
              </w:rPr>
              <w:t>覆盖端</w:t>
            </w:r>
          </w:p>
        </w:tc>
      </w:tr>
      <w:tr w14:paraId="16E74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B8D082">
            <w:pPr>
              <w:spacing w:after="0" w:line="240" w:lineRule="auto"/>
            </w:pPr>
            <w:r>
              <w:t>用户管理</w:t>
            </w:r>
          </w:p>
        </w:tc>
        <w:tc>
          <w:tcPr>
            <w:tcW w:w="2880" w:type="dxa"/>
          </w:tcPr>
          <w:p w14:paraId="54E882C0">
            <w:pPr>
              <w:spacing w:after="0" w:line="240" w:lineRule="auto"/>
            </w:pPr>
            <w:r>
              <w:t>注册、登录、个人资料、找回密码、权限管理</w:t>
            </w:r>
          </w:p>
        </w:tc>
        <w:tc>
          <w:tcPr>
            <w:tcW w:w="2880" w:type="dxa"/>
          </w:tcPr>
          <w:p w14:paraId="6B89DC82">
            <w:pPr>
              <w:spacing w:after="0" w:line="240" w:lineRule="auto"/>
            </w:pPr>
            <w:r>
              <w:t>Web端、移动端、后台</w:t>
            </w:r>
          </w:p>
        </w:tc>
      </w:tr>
      <w:tr w14:paraId="69876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42E66E">
            <w:pPr>
              <w:spacing w:after="0" w:line="240" w:lineRule="auto"/>
            </w:pPr>
            <w:r>
              <w:t>内容发布</w:t>
            </w:r>
          </w:p>
        </w:tc>
        <w:tc>
          <w:tcPr>
            <w:tcW w:w="2880" w:type="dxa"/>
          </w:tcPr>
          <w:p w14:paraId="114F5A3A">
            <w:pPr>
              <w:spacing w:after="0" w:line="240" w:lineRule="auto"/>
            </w:pPr>
            <w:r>
              <w:t>发布帖子（文字/图片/视频）、匿名发布、分类选择</w:t>
            </w:r>
          </w:p>
        </w:tc>
        <w:tc>
          <w:tcPr>
            <w:tcW w:w="2880" w:type="dxa"/>
          </w:tcPr>
          <w:p w14:paraId="34AA7552">
            <w:pPr>
              <w:spacing w:after="0" w:line="240" w:lineRule="auto"/>
            </w:pPr>
            <w:r>
              <w:t>Web端、移动端</w:t>
            </w:r>
          </w:p>
        </w:tc>
      </w:tr>
      <w:tr w14:paraId="1F1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7AA20D">
            <w:pPr>
              <w:spacing w:after="0" w:line="240" w:lineRule="auto"/>
            </w:pPr>
            <w:r>
              <w:t>内容浏览</w:t>
            </w:r>
          </w:p>
        </w:tc>
        <w:tc>
          <w:tcPr>
            <w:tcW w:w="2880" w:type="dxa"/>
          </w:tcPr>
          <w:p w14:paraId="658A3BB8">
            <w:pPr>
              <w:spacing w:after="0" w:line="240" w:lineRule="auto"/>
            </w:pPr>
            <w:r>
              <w:t>信息流、分类筛选、搜索、帖子详情</w:t>
            </w:r>
          </w:p>
        </w:tc>
        <w:tc>
          <w:tcPr>
            <w:tcW w:w="2880" w:type="dxa"/>
          </w:tcPr>
          <w:p w14:paraId="57CB1789">
            <w:pPr>
              <w:spacing w:after="0" w:line="240" w:lineRule="auto"/>
            </w:pPr>
            <w:r>
              <w:t>Web端、移动端</w:t>
            </w:r>
          </w:p>
        </w:tc>
      </w:tr>
      <w:tr w14:paraId="543E3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4655FC">
            <w:pPr>
              <w:spacing w:after="0" w:line="240" w:lineRule="auto"/>
            </w:pPr>
            <w:r>
              <w:t>互动交流</w:t>
            </w:r>
          </w:p>
        </w:tc>
        <w:tc>
          <w:tcPr>
            <w:tcW w:w="2880" w:type="dxa"/>
          </w:tcPr>
          <w:p w14:paraId="632CA577">
            <w:pPr>
              <w:spacing w:after="0" w:line="240" w:lineRule="auto"/>
            </w:pPr>
            <w:r>
              <w:t>点赞、评论、回复、分享、私信</w:t>
            </w:r>
          </w:p>
        </w:tc>
        <w:tc>
          <w:tcPr>
            <w:tcW w:w="2880" w:type="dxa"/>
          </w:tcPr>
          <w:p w14:paraId="593BFD7F">
            <w:pPr>
              <w:spacing w:after="0" w:line="240" w:lineRule="auto"/>
            </w:pPr>
            <w:r>
              <w:t>Web端、移动端</w:t>
            </w:r>
          </w:p>
        </w:tc>
      </w:tr>
      <w:tr w14:paraId="45143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CB24F9">
            <w:pPr>
              <w:spacing w:after="0" w:line="240" w:lineRule="auto"/>
            </w:pPr>
            <w:r>
              <w:t>个人中心</w:t>
            </w:r>
          </w:p>
        </w:tc>
        <w:tc>
          <w:tcPr>
            <w:tcW w:w="2880" w:type="dxa"/>
          </w:tcPr>
          <w:p w14:paraId="40489A4C">
            <w:pPr>
              <w:spacing w:after="0" w:line="240" w:lineRule="auto"/>
            </w:pPr>
            <w:r>
              <w:t>我的帖子、我的评论、收藏、消息通知</w:t>
            </w:r>
          </w:p>
        </w:tc>
        <w:tc>
          <w:tcPr>
            <w:tcW w:w="2880" w:type="dxa"/>
          </w:tcPr>
          <w:p w14:paraId="64152843">
            <w:pPr>
              <w:spacing w:after="0" w:line="240" w:lineRule="auto"/>
            </w:pPr>
            <w:r>
              <w:t>Web端、移动端</w:t>
            </w:r>
          </w:p>
        </w:tc>
      </w:tr>
      <w:tr w14:paraId="661ED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62A182">
            <w:pPr>
              <w:spacing w:after="0" w:line="240" w:lineRule="auto"/>
            </w:pPr>
            <w:r>
              <w:t>后台管理</w:t>
            </w:r>
          </w:p>
        </w:tc>
        <w:tc>
          <w:tcPr>
            <w:tcW w:w="2880" w:type="dxa"/>
          </w:tcPr>
          <w:p w14:paraId="3BE2E6E0">
            <w:pPr>
              <w:spacing w:after="0" w:line="240" w:lineRule="auto"/>
            </w:pPr>
            <w:r>
              <w:t>内容审核、用户管理、分类管理、系统配置、日志</w:t>
            </w:r>
          </w:p>
        </w:tc>
        <w:tc>
          <w:tcPr>
            <w:tcW w:w="2880" w:type="dxa"/>
          </w:tcPr>
          <w:p w14:paraId="3B48CD00">
            <w:pPr>
              <w:spacing w:after="0" w:line="240" w:lineRule="auto"/>
            </w:pPr>
            <w:r>
              <w:t>后台管理端</w:t>
            </w:r>
          </w:p>
        </w:tc>
      </w:tr>
    </w:tbl>
    <w:p w14:paraId="5B675939">
      <w:r>
        <w:br w:type="page"/>
      </w:r>
    </w:p>
    <w:p w14:paraId="16249FB7">
      <w:pPr>
        <w:pStyle w:val="3"/>
      </w:pPr>
      <w:r>
        <w:t>二、Web端（PC网页端）功能模块设计</w:t>
      </w:r>
    </w:p>
    <w:p w14:paraId="5A78E892">
      <w:r>
        <w:rPr>
          <w:b w:val="0"/>
        </w:rPr>
        <w:t>Web端基于仿微博UI布局，采用左侧信息流 + 右侧热度榜单的双栏结构，适合在电脑上浏览和发布内容。</w:t>
      </w:r>
    </w:p>
    <w:p w14:paraId="22E2112B">
      <w:pPr>
        <w:pStyle w:val="4"/>
      </w:pPr>
      <w:r>
        <w:t>2.1 首页与信息流</w:t>
      </w:r>
    </w:p>
    <w:p w14:paraId="01C8C153">
      <w:r>
        <w:rPr>
          <w:b w:val="0"/>
        </w:rPr>
        <w:t>【页面路径】/ （根路径）</w:t>
      </w:r>
    </w:p>
    <w:p w14:paraId="09E1D0B5">
      <w:r>
        <w:rPr>
          <w:b w:val="0"/>
        </w:rPr>
        <w:t>【页面构成】</w:t>
      </w:r>
    </w:p>
    <w:p w14:paraId="53CF37E9">
      <w:pPr>
        <w:ind w:left="240"/>
      </w:pPr>
      <w:r>
        <w:rPr>
          <w:b w:val="0"/>
        </w:rPr>
        <w:t>顶部导航栏：左侧为网站 Logo，中部为分类标签导航（最新墙、表白墙、分享墙、买卖墙、综合墙），右侧为登录/注册按钮（已登录则显示用户头像和昵称）。</w:t>
      </w:r>
    </w:p>
    <w:p w14:paraId="60BE52D9">
      <w:pPr>
        <w:ind w:left="240"/>
      </w:pPr>
      <w:r>
        <w:rPr>
          <w:b w:val="0"/>
        </w:rPr>
        <w:t>主内容区（左侧）：以卡片形式展示帖子列表，每张卡片包含：发布者昵称、发布时间、帖子分类标签、正文摘要（超长截断）、底部互动栏（分享链接、评论数）。</w:t>
      </w:r>
    </w:p>
    <w:p w14:paraId="7698360A">
      <w:pPr>
        <w:ind w:left="240"/>
      </w:pPr>
      <w:r>
        <w:rPr>
          <w:b w:val="0"/>
        </w:rPr>
        <w:t>侧边栏（右侧）：热度榜单，展示当前点赞/评论数最多的前10条帖子，点击可跳转详情。</w:t>
      </w:r>
    </w:p>
    <w:p w14:paraId="736EE9D6">
      <w:r>
        <w:rPr>
          <w:b w:val="0"/>
        </w:rPr>
        <w:t>【功能细节】</w:t>
      </w:r>
    </w:p>
    <w:p w14:paraId="5A8FEF3C">
      <w:pPr>
        <w:ind w:left="240"/>
      </w:pPr>
      <w:r>
        <w:rPr>
          <w:b w:val="0"/>
        </w:rPr>
        <w:t>默认展示"最新墙"，即全分类按时间倒序排列。点击分类标签切换后，列表刷新为对应分类的帖子。</w:t>
      </w:r>
    </w:p>
    <w:p w14:paraId="7D355F52">
      <w:pPr>
        <w:ind w:left="240"/>
      </w:pPr>
      <w:r>
        <w:rPr>
          <w:b w:val="0"/>
        </w:rPr>
        <w:t>支持下拉加载更多（无限滚动分页）。</w:t>
      </w:r>
    </w:p>
    <w:p w14:paraId="69798E2B">
      <w:pPr>
        <w:jc w:val="center"/>
      </w:pPr>
      <w:r>
        <w:drawing>
          <wp:inline distT="0" distB="0" distL="114300" distR="114300">
            <wp:extent cx="5029200" cy="431990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D903">
      <w:pPr>
        <w:jc w:val="center"/>
      </w:pPr>
      <w:r>
        <w:rPr>
          <w:color w:val="808080"/>
          <w:sz w:val="18"/>
        </w:rPr>
        <w:t>图2-1：Web端首页（信息流+热度榜）</w:t>
      </w:r>
    </w:p>
    <w:p w14:paraId="2CD740BA">
      <w:pPr>
        <w:pStyle w:val="4"/>
      </w:pPr>
      <w:r>
        <w:t>2.2 用户注册与登录</w:t>
      </w:r>
    </w:p>
    <w:p w14:paraId="713B8EAA">
      <w:r>
        <w:rPr>
          <w:b w:val="0"/>
        </w:rPr>
        <w:t>【登录页面路径】/userlogin</w:t>
      </w:r>
    </w:p>
    <w:p w14:paraId="06FFAD6F">
      <w:r>
        <w:rPr>
          <w:b w:val="0"/>
        </w:rPr>
        <w:t>【注册页面路径】/register</w:t>
      </w:r>
    </w:p>
    <w:p w14:paraId="39D24213">
      <w:r>
        <w:rPr>
          <w:b w:val="0"/>
        </w:rPr>
        <w:t>【登录页面构成】</w:t>
      </w:r>
    </w:p>
    <w:p w14:paraId="52E98A01">
      <w:pPr>
        <w:ind w:left="240"/>
      </w:pPr>
      <w:r>
        <w:rPr>
          <w:b w:val="0"/>
        </w:rPr>
        <w:t>账号输入框、密码输入框、图形验证码（防机器人）、登录按钮、"忘记密码"链接、"立即注册"链接、微信登录入口（预留）。</w:t>
      </w:r>
    </w:p>
    <w:p w14:paraId="0DECFCD7">
      <w:r>
        <w:rPr>
          <w:b w:val="0"/>
        </w:rPr>
        <w:t>【注册页面构成】</w:t>
      </w:r>
    </w:p>
    <w:p w14:paraId="0EBAB19F">
      <w:pPr>
        <w:ind w:left="240"/>
      </w:pPr>
      <w:r>
        <w:rPr>
          <w:b w:val="0"/>
        </w:rPr>
        <w:t>用户名、</w:t>
      </w:r>
      <w:r>
        <w:rPr>
          <w:rFonts w:hint="eastAsia" w:eastAsia="宋体"/>
          <w:b w:val="0"/>
          <w:lang w:val="en-US" w:eastAsia="zh-CN"/>
        </w:rPr>
        <w:t>手机号，</w:t>
      </w:r>
      <w:r>
        <w:rPr>
          <w:b w:val="0"/>
        </w:rPr>
        <w:t>密码输入框、确认密码输入框、图形验证码、注册按钮。</w:t>
      </w:r>
    </w:p>
    <w:p w14:paraId="1926BAD0">
      <w:r>
        <w:rPr>
          <w:b w:val="0"/>
        </w:rPr>
        <w:t>【功能细节】</w:t>
      </w:r>
    </w:p>
    <w:p w14:paraId="3B1847C6">
      <w:pPr>
        <w:ind w:left="240"/>
      </w:pPr>
      <w:r>
        <w:rPr>
          <w:b w:val="0"/>
        </w:rPr>
        <w:t>登录成功后，Token 存储于 Cookie，有效期内免登录。</w:t>
      </w:r>
    </w:p>
    <w:p w14:paraId="02D08484">
      <w:pPr>
        <w:ind w:left="240"/>
      </w:pPr>
      <w:r>
        <w:rPr>
          <w:b w:val="0"/>
        </w:rPr>
        <w:t>密码需符合强度要求（至少6位）。</w:t>
      </w:r>
    </w:p>
    <w:p w14:paraId="5D68B1BA">
      <w:pPr>
        <w:ind w:left="240"/>
        <w:rPr>
          <w:rFonts w:hint="default" w:eastAsia="宋体"/>
          <w:lang w:val="en-US" w:eastAsia="zh-CN"/>
        </w:rPr>
      </w:pPr>
      <w:r>
        <w:rPr>
          <w:b w:val="0"/>
        </w:rPr>
        <w:t>找回密码：通过绑定</w:t>
      </w:r>
      <w:r>
        <w:rPr>
          <w:rFonts w:hint="eastAsia" w:eastAsia="宋体"/>
          <w:b w:val="0"/>
          <w:lang w:val="en-US" w:eastAsia="zh-CN"/>
        </w:rPr>
        <w:t>的手机号找回密码</w:t>
      </w:r>
    </w:p>
    <w:p w14:paraId="3377A434">
      <w:pPr>
        <w:jc w:val="center"/>
      </w:pPr>
      <w:r>
        <w:drawing>
          <wp:inline distT="0" distB="0" distL="114300" distR="114300">
            <wp:extent cx="4114800" cy="353441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3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2EC8">
      <w:pPr>
        <w:jc w:val="center"/>
      </w:pPr>
      <w:r>
        <w:rPr>
          <w:color w:val="808080"/>
          <w:sz w:val="18"/>
        </w:rPr>
        <w:t>图2-2：Web端登录页</w:t>
      </w:r>
    </w:p>
    <w:p w14:paraId="793D5247">
      <w:pPr>
        <w:jc w:val="center"/>
      </w:pPr>
      <w:r>
        <w:drawing>
          <wp:inline distT="0" distB="0" distL="114300" distR="114300">
            <wp:extent cx="4114800" cy="353441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3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EB9AC">
      <w:pPr>
        <w:jc w:val="center"/>
      </w:pPr>
      <w:r>
        <w:rPr>
          <w:color w:val="808080"/>
          <w:sz w:val="18"/>
        </w:rPr>
        <w:t>图2-3：Web端注册页</w:t>
      </w:r>
    </w:p>
    <w:p w14:paraId="7C145661">
      <w:pPr>
        <w:pStyle w:val="4"/>
      </w:pPr>
      <w:r>
        <w:t>2.3 帖子详情与互动</w:t>
      </w:r>
    </w:p>
    <w:p w14:paraId="3087166A">
      <w:r>
        <w:rPr>
          <w:b w:val="0"/>
        </w:rPr>
        <w:t>【页面路径】/c/:id</w:t>
      </w:r>
    </w:p>
    <w:p w14:paraId="36ADC964">
      <w:r>
        <w:rPr>
          <w:b w:val="0"/>
        </w:rPr>
        <w:t>【页面构成】</w:t>
      </w:r>
    </w:p>
    <w:p w14:paraId="2B6A6832">
      <w:pPr>
        <w:ind w:left="240"/>
      </w:pPr>
      <w:r>
        <w:rPr>
          <w:b w:val="0"/>
        </w:rPr>
        <w:t>帖子内容区：发布者头像、昵称（匿名帖显示"匿名用户"）、发布时间、分类标签、正文全文（支持图片展示）。</w:t>
      </w:r>
    </w:p>
    <w:p w14:paraId="21D28E0C">
      <w:pPr>
        <w:ind w:left="240"/>
      </w:pPr>
      <w:r>
        <w:rPr>
          <w:b w:val="0"/>
        </w:rPr>
        <w:t>互动操作栏：分享链接（复制帖子链接到剪贴板）、点赞按钮（含点赞数）、评论数展示。</w:t>
      </w:r>
    </w:p>
    <w:p w14:paraId="0818D736">
      <w:pPr>
        <w:ind w:left="240"/>
      </w:pPr>
      <w:r>
        <w:rPr>
          <w:b w:val="0"/>
        </w:rPr>
        <w:t>评论区：顶部为评论输入框（需登录），下方展示所有评论列表，每条评论显示评论者昵称、评论时间、评论内容，支持对评论进行回复（二级评论）。</w:t>
      </w:r>
    </w:p>
    <w:p w14:paraId="572854BC">
      <w:r>
        <w:rPr>
          <w:b w:val="0"/>
        </w:rPr>
        <w:t>【功能细节】</w:t>
      </w:r>
    </w:p>
    <w:p w14:paraId="19BE48A8">
      <w:pPr>
        <w:ind w:left="240"/>
      </w:pPr>
      <w:r>
        <w:rPr>
          <w:b w:val="0"/>
        </w:rPr>
        <w:t>未登录用户可浏览但不能评论和点赞，点击时弹出登录提示。</w:t>
      </w:r>
    </w:p>
    <w:p w14:paraId="04D0E364">
      <w:pPr>
        <w:ind w:left="240"/>
      </w:pPr>
      <w:r>
        <w:rPr>
          <w:b w:val="0"/>
        </w:rPr>
        <w:t>评论支持 @用户 功能，被@的用户会收到消息通知。</w:t>
      </w:r>
    </w:p>
    <w:p w14:paraId="0E04448C">
      <w:pPr>
        <w:jc w:val="center"/>
      </w:pPr>
      <w:r>
        <w:drawing>
          <wp:inline distT="0" distB="0" distL="114300" distR="114300">
            <wp:extent cx="5029200" cy="431990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E56C">
      <w:pPr>
        <w:jc w:val="center"/>
      </w:pPr>
      <w:r>
        <w:rPr>
          <w:color w:val="808080"/>
          <w:sz w:val="18"/>
        </w:rPr>
        <w:t>图2-4：Web端帖子详情页</w:t>
      </w:r>
    </w:p>
    <w:p w14:paraId="6A8AADCC">
      <w:pPr>
        <w:pStyle w:val="4"/>
      </w:pPr>
      <w:r>
        <w:t>2.4 个人中心</w:t>
      </w:r>
    </w:p>
    <w:p w14:paraId="615AA775">
      <w:r>
        <w:rPr>
          <w:b w:val="0"/>
        </w:rPr>
        <w:t>【页面路径】/User/profile</w:t>
      </w:r>
    </w:p>
    <w:p w14:paraId="3F230ADE">
      <w:r>
        <w:rPr>
          <w:b w:val="0"/>
        </w:rPr>
        <w:t>【页面构成】</w:t>
      </w:r>
    </w:p>
    <w:p w14:paraId="5417D42A">
      <w:pPr>
        <w:ind w:left="240"/>
      </w:pPr>
      <w:r>
        <w:rPr>
          <w:b w:val="0"/>
        </w:rPr>
        <w:t>基本资料 Tab：用户头像（支持上传修改）、昵称、性别选择（男/女）、邮箱（可更换）、保存按钮。</w:t>
      </w:r>
    </w:p>
    <w:p w14:paraId="0F16722E">
      <w:pPr>
        <w:ind w:left="240"/>
      </w:pPr>
      <w:r>
        <w:rPr>
          <w:b w:val="0"/>
        </w:rPr>
        <w:t>修改密码 Tab：旧密码输入、新密码输入、确认新密码、保存按钮。</w:t>
      </w:r>
    </w:p>
    <w:p w14:paraId="68E09D88">
      <w:pPr>
        <w:ind w:left="240"/>
      </w:pPr>
      <w:r>
        <w:rPr>
          <w:b w:val="0"/>
        </w:rPr>
        <w:t>我的发布 Tab：展示该用户发布的所有帖子列表，支持删除操作。</w:t>
      </w:r>
    </w:p>
    <w:p w14:paraId="1E7086D6">
      <w:pPr>
        <w:ind w:left="240"/>
      </w:pPr>
      <w:r>
        <w:rPr>
          <w:b w:val="0"/>
        </w:rPr>
        <w:t>我的评论 Tab：展示该用户发表的所有评论列表。</w:t>
      </w:r>
    </w:p>
    <w:p w14:paraId="5506704B">
      <w:pPr>
        <w:jc w:val="center"/>
      </w:pPr>
      <w:r>
        <w:drawing>
          <wp:inline distT="0" distB="0" distL="114300" distR="114300">
            <wp:extent cx="5029200" cy="431990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9B8A">
      <w:pPr>
        <w:jc w:val="center"/>
      </w:pPr>
      <w:r>
        <w:rPr>
          <w:color w:val="808080"/>
          <w:sz w:val="18"/>
        </w:rPr>
        <w:t>图2-5：Web端个人中心页</w:t>
      </w:r>
    </w:p>
    <w:p w14:paraId="07EF4F2A">
      <w:pPr>
        <w:pStyle w:val="4"/>
      </w:pPr>
      <w:r>
        <w:t>2.5 关键词搜索功能（补充设计）</w:t>
      </w:r>
    </w:p>
    <w:p w14:paraId="4AB27F6C">
      <w:r>
        <w:rPr>
          <w:b w:val="0"/>
        </w:rPr>
        <w:t>【功能背景】当前UI中缺少搜索入口，根据功能列表要求，需新增关键词搜索功能。</w:t>
      </w:r>
    </w:p>
    <w:p w14:paraId="20717E7D">
      <w:r>
        <w:rPr>
          <w:b w:val="0"/>
        </w:rPr>
        <w:t>【设计方案】</w:t>
      </w:r>
    </w:p>
    <w:p w14:paraId="05AEE121">
      <w:pPr>
        <w:ind w:left="240"/>
      </w:pPr>
      <w:r>
        <w:rPr>
          <w:b w:val="0"/>
        </w:rPr>
        <w:t>在顶部导航栏右侧（登录按钮左侧）新增搜索图标，点击展开搜索输入框。</w:t>
      </w:r>
    </w:p>
    <w:p w14:paraId="0AD93162">
      <w:pPr>
        <w:ind w:left="240"/>
      </w:pPr>
      <w:r>
        <w:rPr>
          <w:b w:val="0"/>
        </w:rPr>
        <w:t>搜索结果页路径：/search?keyword=xxx</w:t>
      </w:r>
    </w:p>
    <w:p w14:paraId="05D9499D">
      <w:pPr>
        <w:ind w:left="240"/>
      </w:pPr>
      <w:r>
        <w:rPr>
          <w:b w:val="0"/>
        </w:rPr>
        <w:t>搜索结果页构成：</w:t>
      </w:r>
    </w:p>
    <w:p w14:paraId="76AEB66F">
      <w:pPr>
        <w:ind w:left="480"/>
      </w:pPr>
      <w:r>
        <w:rPr>
          <w:b w:val="0"/>
        </w:rPr>
        <w:t xml:space="preserve">  - 搜索框（可修改关键词重新搜索）</w:t>
      </w:r>
    </w:p>
    <w:p w14:paraId="5D162723">
      <w:pPr>
        <w:ind w:left="480"/>
      </w:pPr>
      <w:r>
        <w:rPr>
          <w:b w:val="0"/>
        </w:rPr>
        <w:t xml:space="preserve">  - 排序切换：最新发布 / 最多点赞 / 最多评论</w:t>
      </w:r>
    </w:p>
    <w:p w14:paraId="0508429C">
      <w:pPr>
        <w:ind w:left="480"/>
      </w:pPr>
      <w:r>
        <w:rPr>
          <w:b w:val="0"/>
        </w:rPr>
        <w:t xml:space="preserve">  - 结果列表：与首页卡片样式一致，关键词高亮显示</w:t>
      </w:r>
    </w:p>
    <w:p w14:paraId="6D2E2542">
      <w:pPr>
        <w:ind w:left="480"/>
      </w:pPr>
      <w:r>
        <w:rPr>
          <w:b w:val="0"/>
        </w:rPr>
        <w:t xml:space="preserve">  - 无结果时展示"未找到相关内容"提示</w:t>
      </w:r>
    </w:p>
    <w:p w14:paraId="07D3F7FE">
      <w:r>
        <w:br w:type="page"/>
      </w:r>
    </w:p>
    <w:p w14:paraId="62AE4DEE">
      <w:pPr>
        <w:pStyle w:val="3"/>
      </w:pPr>
      <w:r>
        <w:t>三、移动端（小程序/H5）功能模块设计</w:t>
      </w:r>
    </w:p>
    <w:p w14:paraId="2B91EB23">
      <w:r>
        <w:rPr>
          <w:b w:val="0"/>
        </w:rPr>
        <w:t>移动端设计上强调轻量化、碎片化阅读和便捷发布，底部固定导航栏包含：首页、发布、我的三个主入口。</w:t>
      </w:r>
    </w:p>
    <w:p w14:paraId="7570D3A8">
      <w:pPr>
        <w:pStyle w:val="4"/>
      </w:pPr>
      <w:r>
        <w:t>3.1 首页与分类导航</w:t>
      </w:r>
    </w:p>
    <w:p w14:paraId="5D9053B1">
      <w:r>
        <w:rPr>
          <w:b w:val="0"/>
        </w:rPr>
        <w:t>【页面路径】pages/index/tab（底部Tab首页）</w:t>
      </w:r>
    </w:p>
    <w:p w14:paraId="553EC36C">
      <w:r>
        <w:rPr>
          <w:b w:val="0"/>
        </w:rPr>
        <w:t>【页面构成】</w:t>
      </w:r>
    </w:p>
    <w:p w14:paraId="17DFB4EA">
      <w:pPr>
        <w:ind w:left="240"/>
      </w:pPr>
      <w:r>
        <w:rPr>
          <w:b w:val="0"/>
        </w:rPr>
        <w:t>顶部搜索栏：固定在页面顶部，点击进入搜索页。</w:t>
      </w:r>
    </w:p>
    <w:p w14:paraId="0C677A07">
      <w:pPr>
        <w:ind w:left="240"/>
      </w:pPr>
      <w:r>
        <w:rPr>
          <w:b w:val="0"/>
        </w:rPr>
        <w:t>分类导航条：横向滚动的标签栏，包含"最新"、"表白"、"分享"、"买卖"、"综合"等分类，点击切换下方信息流。</w:t>
      </w:r>
    </w:p>
    <w:p w14:paraId="71454317">
      <w:pPr>
        <w:ind w:left="240"/>
      </w:pPr>
      <w:r>
        <w:rPr>
          <w:b w:val="0"/>
        </w:rPr>
        <w:t>信息流列表：卡片式展示，每张卡片包含：用户头像+昵称（匿名则显示"匿名用户"）、发布时间、正文摘要、图片缩略图（若有）、底部互动栏（点赞数、评论数）。</w:t>
      </w:r>
    </w:p>
    <w:p w14:paraId="174B21C7">
      <w:pPr>
        <w:jc w:val="center"/>
      </w:pPr>
      <w:r>
        <w:drawing>
          <wp:inline distT="0" distB="0" distL="114300" distR="114300">
            <wp:extent cx="2743200" cy="58978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A084">
      <w:pPr>
        <w:jc w:val="center"/>
      </w:pPr>
      <w:r>
        <w:rPr>
          <w:color w:val="808080"/>
          <w:sz w:val="18"/>
        </w:rPr>
        <w:t>图3-1：移动端首页</w:t>
      </w:r>
    </w:p>
    <w:p w14:paraId="017B6EF7">
      <w:pPr>
        <w:pStyle w:val="4"/>
      </w:pPr>
      <w:r>
        <w:t>3.2 信息流展示</w:t>
      </w:r>
    </w:p>
    <w:p w14:paraId="25C56F98">
      <w:r>
        <w:rPr>
          <w:b w:val="0"/>
        </w:rPr>
        <w:t>【页面路径】pages/index/index</w:t>
      </w:r>
    </w:p>
    <w:p w14:paraId="252A4A13">
      <w:r>
        <w:rPr>
          <w:b w:val="0"/>
        </w:rPr>
        <w:t>【功能细节】</w:t>
      </w:r>
    </w:p>
    <w:p w14:paraId="276F0200">
      <w:pPr>
        <w:ind w:left="240"/>
      </w:pPr>
      <w:r>
        <w:rPr>
          <w:b w:val="0"/>
        </w:rPr>
        <w:t>支持下拉刷新（获取最新内容）和上拉加载更多（分页加载）。</w:t>
      </w:r>
    </w:p>
    <w:p w14:paraId="4637A77D">
      <w:pPr>
        <w:ind w:left="240"/>
      </w:pPr>
      <w:r>
        <w:rPr>
          <w:b w:val="0"/>
        </w:rPr>
        <w:t>图片帖子以缩略图形式展示，最多显示3张，超出显示"+N"。</w:t>
      </w:r>
    </w:p>
    <w:p w14:paraId="7C92F7FE">
      <w:pPr>
        <w:ind w:left="240"/>
      </w:pPr>
      <w:r>
        <w:rPr>
          <w:b w:val="0"/>
        </w:rPr>
        <w:t>点击卡片任意区域进入帖子详情页。</w:t>
      </w:r>
    </w:p>
    <w:p w14:paraId="3E0CBA26">
      <w:pPr>
        <w:jc w:val="center"/>
      </w:pPr>
      <w:r>
        <w:drawing>
          <wp:inline distT="0" distB="0" distL="114300" distR="114300">
            <wp:extent cx="2743200" cy="587311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87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DC99">
      <w:pPr>
        <w:jc w:val="center"/>
      </w:pPr>
      <w:r>
        <w:rPr>
          <w:color w:val="808080"/>
          <w:sz w:val="18"/>
        </w:rPr>
        <w:t>图3-2：移动端信息流</w:t>
      </w:r>
    </w:p>
    <w:p w14:paraId="1C53D9E5">
      <w:pPr>
        <w:pStyle w:val="4"/>
      </w:pPr>
      <w:r>
        <w:t>3.3 帖子详情与评论</w:t>
      </w:r>
    </w:p>
    <w:p w14:paraId="502D5790">
      <w:r>
        <w:rPr>
          <w:b w:val="0"/>
        </w:rPr>
        <w:t>【页面路径】pages/c/index?id=xxx</w:t>
      </w:r>
    </w:p>
    <w:p w14:paraId="71EC0577">
      <w:r>
        <w:rPr>
          <w:b w:val="0"/>
        </w:rPr>
        <w:t>【页面构成】</w:t>
      </w:r>
    </w:p>
    <w:p w14:paraId="377516EA">
      <w:pPr>
        <w:ind w:left="240"/>
      </w:pPr>
      <w:r>
        <w:rPr>
          <w:b w:val="0"/>
        </w:rPr>
        <w:t>帖子内容区：发布者信息、发布时间、分类标签、正文全文、图片（支持点击大图预览）。</w:t>
      </w:r>
    </w:p>
    <w:p w14:paraId="57256C74">
      <w:pPr>
        <w:ind w:left="240"/>
      </w:pPr>
      <w:r>
        <w:rPr>
          <w:b w:val="0"/>
        </w:rPr>
        <w:t>互动操作栏（悬浮底部）：点赞按钮、评论按钮（点击弹出输入框）、分享按钮。</w:t>
      </w:r>
    </w:p>
    <w:p w14:paraId="0F5F0F30">
      <w:pPr>
        <w:ind w:left="240"/>
      </w:pPr>
      <w:r>
        <w:rPr>
          <w:b w:val="0"/>
        </w:rPr>
        <w:t>评论区：展示所有评论，支持一级评论和二级回复，点击"回复"弹出输入框并自动@被回复者。</w:t>
      </w:r>
    </w:p>
    <w:p w14:paraId="682A40CF">
      <w:pPr>
        <w:jc w:val="center"/>
      </w:pPr>
      <w:r>
        <w:drawing>
          <wp:inline distT="0" distB="0" distL="114300" distR="114300">
            <wp:extent cx="2743200" cy="59385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3A38">
      <w:pPr>
        <w:jc w:val="center"/>
      </w:pPr>
      <w:r>
        <w:rPr>
          <w:color w:val="808080"/>
          <w:sz w:val="18"/>
        </w:rPr>
        <w:t>图3-3：移动端帖子详情</w:t>
      </w:r>
    </w:p>
    <w:p w14:paraId="40B99A6A">
      <w:pPr>
        <w:jc w:val="center"/>
      </w:pPr>
      <w:r>
        <w:drawing>
          <wp:inline distT="0" distB="0" distL="114300" distR="114300">
            <wp:extent cx="2743200" cy="5883275"/>
            <wp:effectExtent l="0" t="0" r="0" b="146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88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1AA8">
      <w:pPr>
        <w:jc w:val="center"/>
      </w:pPr>
      <w:r>
        <w:rPr>
          <w:color w:val="808080"/>
          <w:sz w:val="18"/>
        </w:rPr>
        <w:t>图3-4：移动端评论区</w:t>
      </w:r>
    </w:p>
    <w:p w14:paraId="1D3013A6">
      <w:pPr>
        <w:pStyle w:val="4"/>
      </w:pPr>
      <w:r>
        <w:t>3.4 发布帖子</w:t>
      </w:r>
    </w:p>
    <w:p w14:paraId="13560990">
      <w:r>
        <w:rPr>
          <w:b w:val="0"/>
        </w:rPr>
        <w:t>【页面路径】pages/index/add</w:t>
      </w:r>
    </w:p>
    <w:p w14:paraId="76D61288">
      <w:r>
        <w:rPr>
          <w:b w:val="0"/>
        </w:rPr>
        <w:t>【页面构成】</w:t>
      </w:r>
    </w:p>
    <w:p w14:paraId="36372C55">
      <w:pPr>
        <w:ind w:left="240"/>
      </w:pPr>
      <w:r>
        <w:rPr>
          <w:b w:val="0"/>
        </w:rPr>
        <w:t>分类选择：下拉选择帖子所属分类（表白墙/分享墙/买卖墙等）。</w:t>
      </w:r>
    </w:p>
    <w:p w14:paraId="748087D3">
      <w:pPr>
        <w:ind w:left="240"/>
      </w:pPr>
      <w:r>
        <w:rPr>
          <w:b w:val="0"/>
        </w:rPr>
        <w:t>内容输入框：支持纯文字输入，最大字符数限制（如500字）。</w:t>
      </w:r>
    </w:p>
    <w:p w14:paraId="11732CD5">
      <w:pPr>
        <w:ind w:left="240"/>
      </w:pPr>
      <w:r>
        <w:rPr>
          <w:b w:val="0"/>
        </w:rPr>
        <w:t>图片上传：点击"+"添加图片，最多支持9张，支持预览和删除。</w:t>
      </w:r>
    </w:p>
    <w:p w14:paraId="0AC7B3CD">
      <w:pPr>
        <w:ind w:left="240"/>
      </w:pPr>
      <w:r>
        <w:rPr>
          <w:b w:val="0"/>
        </w:rPr>
        <w:t>视频上传：支持上传短视频（时长限制</w:t>
      </w:r>
      <w:r>
        <w:rPr>
          <w:rFonts w:hint="eastAsia" w:eastAsia="宋体"/>
          <w:b w:val="0"/>
          <w:lang w:val="en-US" w:eastAsia="zh-CN"/>
        </w:rPr>
        <w:t>180</w:t>
      </w:r>
      <w:r>
        <w:rPr>
          <w:b w:val="0"/>
        </w:rPr>
        <w:t>秒内）。</w:t>
      </w:r>
    </w:p>
    <w:p w14:paraId="00192812">
      <w:pPr>
        <w:ind w:left="240"/>
      </w:pPr>
      <w:r>
        <w:rPr>
          <w:b w:val="0"/>
        </w:rPr>
        <w:t>匿名开关：默认关闭，开启后发布者信息显示为"匿名用户"。</w:t>
      </w:r>
    </w:p>
    <w:p w14:paraId="562C5F56">
      <w:pPr>
        <w:ind w:left="240"/>
      </w:pPr>
      <w:r>
        <w:rPr>
          <w:b w:val="0"/>
        </w:rPr>
        <w:t>发布按钮：点击提交，若内容命中敏感词则提示"内容包含违规词，请修改"。</w:t>
      </w:r>
    </w:p>
    <w:p w14:paraId="4B858A16">
      <w:pPr>
        <w:jc w:val="center"/>
      </w:pPr>
      <w:r>
        <w:drawing>
          <wp:inline distT="0" distB="0" distL="114300" distR="114300">
            <wp:extent cx="2743200" cy="589089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8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E3AA">
      <w:pPr>
        <w:jc w:val="center"/>
      </w:pPr>
      <w:r>
        <w:rPr>
          <w:color w:val="808080"/>
          <w:sz w:val="18"/>
        </w:rPr>
        <w:t>图3-5：移动端发布页</w:t>
      </w:r>
    </w:p>
    <w:p w14:paraId="254519EB">
      <w:pPr>
        <w:pStyle w:val="4"/>
      </w:pPr>
      <w:r>
        <w:t>3.5 我的页面</w:t>
      </w:r>
    </w:p>
    <w:p w14:paraId="44A73750">
      <w:r>
        <w:rPr>
          <w:b w:val="0"/>
        </w:rPr>
        <w:t>【页面路径】pages/me/me</w:t>
      </w:r>
    </w:p>
    <w:p w14:paraId="162757FE">
      <w:r>
        <w:rPr>
          <w:b w:val="0"/>
        </w:rPr>
        <w:t>【页面构成】</w:t>
      </w:r>
    </w:p>
    <w:p w14:paraId="704B9B17">
      <w:pPr>
        <w:ind w:left="240"/>
      </w:pPr>
      <w:r>
        <w:rPr>
          <w:b w:val="0"/>
        </w:rPr>
        <w:t>用户信息区：头像、昵称、个人简介，点击可进入编辑页。</w:t>
      </w:r>
    </w:p>
    <w:p w14:paraId="6CBDB4E1">
      <w:pPr>
        <w:ind w:left="240"/>
      </w:pPr>
      <w:r>
        <w:rPr>
          <w:b w:val="0"/>
        </w:rPr>
        <w:t>功能入口列表：</w:t>
      </w:r>
    </w:p>
    <w:p w14:paraId="7098C205">
      <w:pPr>
        <w:ind w:left="480"/>
      </w:pPr>
      <w:r>
        <w:rPr>
          <w:b w:val="0"/>
        </w:rPr>
        <w:t xml:space="preserve">  - 我的发布：查看自己发布的所有帖子</w:t>
      </w:r>
    </w:p>
    <w:p w14:paraId="356FC555">
      <w:pPr>
        <w:ind w:left="480"/>
      </w:pPr>
      <w:r>
        <w:rPr>
          <w:b w:val="0"/>
        </w:rPr>
        <w:t xml:space="preserve">  - 我的评论：查看自己发表的所有评论</w:t>
      </w:r>
    </w:p>
    <w:p w14:paraId="293F8D97">
      <w:pPr>
        <w:ind w:left="480"/>
      </w:pPr>
      <w:r>
        <w:rPr>
          <w:b w:val="0"/>
        </w:rPr>
        <w:t xml:space="preserve">  - 我的收藏：查看收藏的帖子列表</w:t>
      </w:r>
    </w:p>
    <w:p w14:paraId="123F6CE8">
      <w:pPr>
        <w:ind w:left="480"/>
      </w:pPr>
      <w:r>
        <w:rPr>
          <w:b w:val="0"/>
        </w:rPr>
        <w:t xml:space="preserve">  - 账号安全：修改密码、绑定邮箱</w:t>
      </w:r>
    </w:p>
    <w:p w14:paraId="2F4D29B8">
      <w:pPr>
        <w:ind w:left="480"/>
      </w:pPr>
      <w:r>
        <w:rPr>
          <w:b w:val="0"/>
        </w:rPr>
        <w:t xml:space="preserve">  - 退出登录</w:t>
      </w:r>
    </w:p>
    <w:p w14:paraId="65AE313D">
      <w:pPr>
        <w:jc w:val="center"/>
      </w:pPr>
      <w:r>
        <w:drawing>
          <wp:inline distT="0" distB="0" distL="114300" distR="114300">
            <wp:extent cx="2743200" cy="58616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86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A1D2">
      <w:pPr>
        <w:jc w:val="center"/>
      </w:pPr>
      <w:r>
        <w:rPr>
          <w:color w:val="808080"/>
          <w:sz w:val="18"/>
        </w:rPr>
        <w:t>图3-6：移动端"我的"页面</w:t>
      </w:r>
    </w:p>
    <w:p w14:paraId="12CB4FE1">
      <w:pPr>
        <w:pStyle w:val="4"/>
      </w:pPr>
      <w:r>
        <w:t>3.6 消息通知中心（补充设计）</w:t>
      </w:r>
    </w:p>
    <w:p w14:paraId="5A88A558">
      <w:r>
        <w:rPr>
          <w:b w:val="0"/>
        </w:rPr>
        <w:t>【功能背景】功能列表要求消息通知中心，当前UI中缺失，需新增。</w:t>
      </w:r>
    </w:p>
    <w:p w14:paraId="35784D3C">
      <w:r>
        <w:rPr>
          <w:b w:val="0"/>
        </w:rPr>
        <w:t>【设计方案】</w:t>
      </w:r>
    </w:p>
    <w:p w14:paraId="7B5A5733">
      <w:pPr>
        <w:ind w:left="240"/>
      </w:pPr>
      <w:r>
        <w:rPr>
          <w:b w:val="0"/>
        </w:rPr>
        <w:t>在底部导航栏新增"消息"Tab（共4个Tab：首页、发布、消息、我的）。</w:t>
      </w:r>
    </w:p>
    <w:p w14:paraId="311F5CF7">
      <w:pPr>
        <w:ind w:left="240"/>
      </w:pPr>
      <w:r>
        <w:rPr>
          <w:b w:val="0"/>
        </w:rPr>
        <w:t>消息页面分为三个子Tab：</w:t>
      </w:r>
    </w:p>
    <w:p w14:paraId="5E89E233">
      <w:pPr>
        <w:ind w:left="480"/>
      </w:pPr>
      <w:r>
        <w:rPr>
          <w:b w:val="0"/>
        </w:rPr>
        <w:t xml:space="preserve">  - 互动通知：收到的点赞通知（"xxx 赞了你的帖子"）和评论回复通知（"xxx 回复了你的评论"），点击跳转对应帖子。</w:t>
      </w:r>
    </w:p>
    <w:p w14:paraId="5D51A586">
      <w:pPr>
        <w:ind w:left="480"/>
      </w:pPr>
      <w:r>
        <w:rPr>
          <w:b w:val="0"/>
        </w:rPr>
        <w:t xml:space="preserve">  - 私信：用户之间的1v1聊天会话列表，点击进入聊天页面，支持发送文字消息。</w:t>
      </w:r>
    </w:p>
    <w:p w14:paraId="61570C7B">
      <w:pPr>
        <w:ind w:left="480"/>
      </w:pPr>
      <w:r>
        <w:rPr>
          <w:b w:val="0"/>
        </w:rPr>
        <w:t xml:space="preserve">  - 系统通知：管理员发布的全局公告或针对该用户的违规处罚通知。</w:t>
      </w:r>
    </w:p>
    <w:p w14:paraId="0035A8ED">
      <w:pPr>
        <w:ind w:left="240"/>
      </w:pPr>
      <w:r>
        <w:rPr>
          <w:b w:val="0"/>
        </w:rPr>
        <w:t>消息图标上显示未读数角标，有新消息时震动提醒（小程序支持）。</w:t>
      </w:r>
    </w:p>
    <w:p w14:paraId="2BF1E260">
      <w:r>
        <w:br w:type="page"/>
      </w:r>
    </w:p>
    <w:p w14:paraId="70EA6EF1">
      <w:pPr>
        <w:pStyle w:val="3"/>
      </w:pPr>
      <w:r>
        <w:t>四、后台管理端功能模块设计</w:t>
      </w:r>
    </w:p>
    <w:p w14:paraId="3F583A0C">
      <w:r>
        <w:rPr>
          <w:b w:val="0"/>
        </w:rPr>
        <w:t>后台管理端提供完整的 RBAC 权限体系和数据管理能力。</w:t>
      </w:r>
    </w:p>
    <w:p w14:paraId="6A6CB5F1">
      <w:pPr>
        <w:pStyle w:val="4"/>
      </w:pPr>
      <w:r>
        <w:t>4.1 登录与工作台</w:t>
      </w:r>
    </w:p>
    <w:p w14:paraId="3B78EA5E">
      <w:r>
        <w:rPr>
          <w:b w:val="0"/>
        </w:rPr>
        <w:t>【页面路径】/login → /index</w:t>
      </w:r>
    </w:p>
    <w:p w14:paraId="2986BDB2">
      <w:r>
        <w:rPr>
          <w:b w:val="0"/>
        </w:rPr>
        <w:t>【登录页面构成】</w:t>
      </w:r>
    </w:p>
    <w:p w14:paraId="56ADAC4E">
      <w:pPr>
        <w:ind w:left="240"/>
      </w:pPr>
      <w:r>
        <w:rPr>
          <w:b w:val="0"/>
        </w:rPr>
        <w:t>账号输入框、密码输入框、数学图形验证码（防暴力破解）、记住密码复选框、登录按钮。背景为全屏风景图，营造沉浸感。</w:t>
      </w:r>
    </w:p>
    <w:p w14:paraId="0E4CE264">
      <w:r>
        <w:rPr>
          <w:b w:val="0"/>
        </w:rPr>
        <w:t>【工作台构成】</w:t>
      </w:r>
    </w:p>
    <w:p w14:paraId="64AEA17D">
      <w:pPr>
        <w:ind w:left="240"/>
      </w:pPr>
      <w:r>
        <w:rPr>
          <w:b w:val="0"/>
        </w:rPr>
        <w:t>左侧菜单栏：显示当前用户有权限访问的所有功能菜单，支持折叠。</w:t>
      </w:r>
    </w:p>
    <w:p w14:paraId="343F9F96">
      <w:pPr>
        <w:ind w:left="240"/>
      </w:pPr>
      <w:r>
        <w:rPr>
          <w:b w:val="0"/>
        </w:rPr>
        <w:t>顶部操作栏：面包屑导航、全局搜索、消息通知、全屏切换、用户头像（下拉显示个人中心/退出登录）。</w:t>
      </w:r>
    </w:p>
    <w:p w14:paraId="79CAC70A">
      <w:pPr>
        <w:ind w:left="240"/>
      </w:pPr>
      <w:r>
        <w:rPr>
          <w:b w:val="0"/>
        </w:rPr>
        <w:t>内容区：默认展示工作台首页（当前版本为简单文字说明，可扩展为数据统计看板）。</w:t>
      </w:r>
    </w:p>
    <w:p w14:paraId="127D9164">
      <w:pPr>
        <w:jc w:val="center"/>
      </w:pPr>
      <w:r>
        <w:drawing>
          <wp:inline distT="0" distB="0" distL="114300" distR="114300">
            <wp:extent cx="4572000" cy="392747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2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4BB3">
      <w:pPr>
        <w:jc w:val="center"/>
      </w:pPr>
      <w:r>
        <w:rPr>
          <w:color w:val="808080"/>
          <w:sz w:val="18"/>
        </w:rPr>
        <w:t>图4-1：后台管理端登录页</w:t>
      </w:r>
    </w:p>
    <w:p w14:paraId="44A1C29A">
      <w:pPr>
        <w:jc w:val="center"/>
      </w:pPr>
      <w:r>
        <w:drawing>
          <wp:inline distT="0" distB="0" distL="114300" distR="114300">
            <wp:extent cx="5029200" cy="431990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A0EC">
      <w:pPr>
        <w:jc w:val="center"/>
      </w:pPr>
      <w:r>
        <w:rPr>
          <w:color w:val="808080"/>
          <w:sz w:val="18"/>
        </w:rPr>
        <w:t>图4-2：后台管理端工作台</w:t>
      </w:r>
    </w:p>
    <w:p w14:paraId="0076F4B4">
      <w:pPr>
        <w:pStyle w:val="4"/>
      </w:pPr>
      <w:r>
        <w:t>4.2 内容管理（帖子审核）</w:t>
      </w:r>
    </w:p>
    <w:p w14:paraId="129BE961">
      <w:r>
        <w:rPr>
          <w:b w:val="0"/>
        </w:rPr>
        <w:t>【菜单路径】校园信息墙 → 内容管理</w:t>
      </w:r>
    </w:p>
    <w:p w14:paraId="1DC63609">
      <w:r>
        <w:rPr>
          <w:b w:val="0"/>
        </w:rPr>
        <w:t>【页面构成】</w:t>
      </w:r>
    </w:p>
    <w:p w14:paraId="6C6CF68A">
      <w:pPr>
        <w:ind w:left="240"/>
      </w:pPr>
      <w:r>
        <w:rPr>
          <w:b w:val="0"/>
        </w:rPr>
        <w:t>搜索筛选区：支持按用户ID、帖子分类、内容关键词、审核状态（正常/下架/拒绝）、内容类型（文字/图片/视频）、是否匿名进行多条件组合搜索。</w:t>
      </w:r>
    </w:p>
    <w:p w14:paraId="092DF883">
      <w:pPr>
        <w:ind w:left="240"/>
      </w:pPr>
      <w:r>
        <w:rPr>
          <w:b w:val="0"/>
        </w:rPr>
        <w:t>操作按钮区：新增、修改、删除（批量）。</w:t>
      </w:r>
    </w:p>
    <w:p w14:paraId="63FE9410">
      <w:pPr>
        <w:ind w:left="240"/>
      </w:pPr>
      <w:r>
        <w:rPr>
          <w:b w:val="0"/>
        </w:rPr>
        <w:t>数据列表：展示帖子的用户昵称、分类、内容摘要、审核状态、内容类型、是否匿名、创建时间，每行提供"修改"、"删除"、"详细"三个操作按钮。</w:t>
      </w:r>
    </w:p>
    <w:p w14:paraId="525F07BA">
      <w:r>
        <w:rPr>
          <w:b w:val="0"/>
        </w:rPr>
        <w:t>【功能细节】</w:t>
      </w:r>
    </w:p>
    <w:p w14:paraId="3FE3664F">
      <w:pPr>
        <w:ind w:left="240"/>
      </w:pPr>
      <w:r>
        <w:rPr>
          <w:b w:val="0"/>
        </w:rPr>
        <w:t>审核状态流转：新发布帖子默认为"正常"，管理员可手动设置为"下架"（前端不可见）或"拒绝"（通知用户违规原因）。</w:t>
      </w:r>
    </w:p>
    <w:p w14:paraId="67B225C5">
      <w:pPr>
        <w:ind w:left="240"/>
      </w:pPr>
      <w:r>
        <w:rPr>
          <w:b w:val="0"/>
        </w:rPr>
        <w:t>点击"详细"可查看帖子完整内容（含图片/视频）。</w:t>
      </w:r>
    </w:p>
    <w:p w14:paraId="09F1E8AD">
      <w:pPr>
        <w:jc w:val="center"/>
      </w:pPr>
      <w:r>
        <w:drawing>
          <wp:inline distT="0" distB="0" distL="114300" distR="114300">
            <wp:extent cx="5029200" cy="431990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FDA4">
      <w:pPr>
        <w:jc w:val="center"/>
      </w:pPr>
      <w:r>
        <w:rPr>
          <w:color w:val="808080"/>
          <w:sz w:val="18"/>
        </w:rPr>
        <w:t>图4-3：后台内容管理页</w:t>
      </w:r>
    </w:p>
    <w:p w14:paraId="7A743A32">
      <w:pPr>
        <w:pStyle w:val="4"/>
      </w:pPr>
      <w:r>
        <w:t>4.3 类别管理</w:t>
      </w:r>
    </w:p>
    <w:p w14:paraId="590FD41F">
      <w:r>
        <w:rPr>
          <w:b w:val="0"/>
        </w:rPr>
        <w:t>【菜单路径】校园信息墙 → 类别管理</w:t>
      </w:r>
    </w:p>
    <w:p w14:paraId="6E7BFD22">
      <w:r>
        <w:rPr>
          <w:b w:val="0"/>
        </w:rPr>
        <w:t>【页面构成】</w:t>
      </w:r>
    </w:p>
    <w:p w14:paraId="2C0F7A03">
      <w:pPr>
        <w:ind w:left="240"/>
      </w:pPr>
      <w:r>
        <w:rPr>
          <w:b w:val="0"/>
        </w:rPr>
        <w:t>树形结构展示分类层级（支持父子分类）。</w:t>
      </w:r>
    </w:p>
    <w:p w14:paraId="3919CD73">
      <w:pPr>
        <w:ind w:left="240"/>
      </w:pPr>
      <w:r>
        <w:rPr>
          <w:b w:val="0"/>
        </w:rPr>
        <w:t>每行显示：分类名、图标、缩略名（URL路径用）、排序权重、是否系统内置（内置分类不可删除）、描述、状态、创建时间。</w:t>
      </w:r>
    </w:p>
    <w:p w14:paraId="1024A2B8">
      <w:pPr>
        <w:ind w:left="240"/>
      </w:pPr>
      <w:r>
        <w:rPr>
          <w:b w:val="0"/>
        </w:rPr>
        <w:t>操作：修改、新增子分类、删除。</w:t>
      </w:r>
    </w:p>
    <w:p w14:paraId="1D464836">
      <w:r>
        <w:rPr>
          <w:b w:val="0"/>
        </w:rPr>
        <w:t>【功能细节】</w:t>
      </w:r>
    </w:p>
    <w:p w14:paraId="5A2374DB">
      <w:pPr>
        <w:ind w:left="240"/>
      </w:pPr>
      <w:r>
        <w:rPr>
          <w:b w:val="0"/>
        </w:rPr>
        <w:t>新增分类后，前端首页的分类导航栏将自动更新（无需重新部署）。</w:t>
      </w:r>
    </w:p>
    <w:p w14:paraId="555FFBAC">
      <w:pPr>
        <w:ind w:left="240"/>
      </w:pPr>
      <w:r>
        <w:rPr>
          <w:b w:val="0"/>
        </w:rPr>
        <w:t>分类排序权重决定前端展示顺序，数字越小越靠前。</w:t>
      </w:r>
    </w:p>
    <w:p w14:paraId="32042582">
      <w:pPr>
        <w:jc w:val="center"/>
      </w:pPr>
      <w:r>
        <w:drawing>
          <wp:inline distT="0" distB="0" distL="114300" distR="114300">
            <wp:extent cx="5029200" cy="431990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7A56">
      <w:pPr>
        <w:jc w:val="center"/>
      </w:pPr>
      <w:r>
        <w:rPr>
          <w:color w:val="808080"/>
          <w:sz w:val="18"/>
        </w:rPr>
        <w:t>图4-4：后台类别管理页</w:t>
      </w:r>
    </w:p>
    <w:p w14:paraId="552F64BB">
      <w:pPr>
        <w:pStyle w:val="4"/>
      </w:pPr>
      <w:r>
        <w:t>4.4 评论管理</w:t>
      </w:r>
    </w:p>
    <w:p w14:paraId="63365894">
      <w:r>
        <w:rPr>
          <w:b w:val="0"/>
        </w:rPr>
        <w:t>【菜单路径】校园信息墙 → 评论管理</w:t>
      </w:r>
    </w:p>
    <w:p w14:paraId="4A47547F">
      <w:r>
        <w:rPr>
          <w:b w:val="0"/>
        </w:rPr>
        <w:t>【页面构成】</w:t>
      </w:r>
    </w:p>
    <w:p w14:paraId="54571475">
      <w:pPr>
        <w:ind w:left="240"/>
      </w:pPr>
      <w:r>
        <w:rPr>
          <w:b w:val="0"/>
        </w:rPr>
        <w:t>搜索筛选区：按用户ID、帖子内容ID、评论内容关键词搜索。</w:t>
      </w:r>
    </w:p>
    <w:p w14:paraId="256EAD8E">
      <w:pPr>
        <w:ind w:left="240"/>
      </w:pPr>
      <w:r>
        <w:rPr>
          <w:b w:val="0"/>
        </w:rPr>
        <w:t>数据列表：评论主键、上级评论ID（二级评论）、用户ID、帖子ID、评论内容、创建时间。</w:t>
      </w:r>
    </w:p>
    <w:p w14:paraId="71E0E868">
      <w:pPr>
        <w:ind w:left="240"/>
      </w:pPr>
      <w:r>
        <w:rPr>
          <w:b w:val="0"/>
        </w:rPr>
        <w:t>操作：修改、删除（单条/批量）、导出。</w:t>
      </w:r>
    </w:p>
    <w:p w14:paraId="1BB2F843">
      <w:r>
        <w:rPr>
          <w:b w:val="0"/>
        </w:rPr>
        <w:t>【功能细节】</w:t>
      </w:r>
    </w:p>
    <w:p w14:paraId="0F1E72E7">
      <w:pPr>
        <w:ind w:left="240"/>
      </w:pPr>
      <w:r>
        <w:rPr>
          <w:b w:val="0"/>
        </w:rPr>
        <w:t>删除评论后，该评论下的所有回复（子评论）也将一并删除。</w:t>
      </w:r>
    </w:p>
    <w:p w14:paraId="613F0BA1">
      <w:pPr>
        <w:jc w:val="center"/>
      </w:pPr>
      <w:r>
        <w:drawing>
          <wp:inline distT="0" distB="0" distL="114300" distR="114300">
            <wp:extent cx="5029200" cy="431990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7617">
      <w:pPr>
        <w:jc w:val="center"/>
      </w:pPr>
      <w:r>
        <w:rPr>
          <w:color w:val="808080"/>
          <w:sz w:val="18"/>
        </w:rPr>
        <w:t>图4-5：后台评论管理页</w:t>
      </w:r>
    </w:p>
    <w:p w14:paraId="5C786151">
      <w:pPr>
        <w:pStyle w:val="4"/>
      </w:pPr>
      <w:r>
        <w:t>4.5 用户管理</w:t>
      </w:r>
    </w:p>
    <w:p w14:paraId="48B9AAF0">
      <w:r>
        <w:rPr>
          <w:b w:val="0"/>
        </w:rPr>
        <w:t>【菜单路径】系统管理 → 用户管理</w:t>
      </w:r>
    </w:p>
    <w:p w14:paraId="7241F38A">
      <w:r>
        <w:rPr>
          <w:b w:val="0"/>
        </w:rPr>
        <w:t>【页面构成】</w:t>
      </w:r>
    </w:p>
    <w:p w14:paraId="1135A7BC">
      <w:pPr>
        <w:ind w:left="240"/>
      </w:pPr>
      <w:r>
        <w:rPr>
          <w:b w:val="0"/>
        </w:rPr>
        <w:t>搜索筛选区：按用户名称、手机号码、用户状态、注册时间范围搜索。</w:t>
      </w:r>
    </w:p>
    <w:p w14:paraId="3CCB1CDF">
      <w:pPr>
        <w:ind w:left="240"/>
      </w:pPr>
      <w:r>
        <w:rPr>
          <w:b w:val="0"/>
        </w:rPr>
        <w:t>数据列表：用户编号、用户名称、用户昵称、手机号码、状态（启用/停用开关）、创建时间。</w:t>
      </w:r>
    </w:p>
    <w:p w14:paraId="2F780EB5">
      <w:pPr>
        <w:ind w:left="240"/>
      </w:pPr>
      <w:r>
        <w:rPr>
          <w:b w:val="0"/>
        </w:rPr>
        <w:t>操作：修改用户信息、删除用户、更多（重置密码、分配角色）、导入/导出。</w:t>
      </w:r>
    </w:p>
    <w:p w14:paraId="3E902D50">
      <w:r>
        <w:rPr>
          <w:b w:val="0"/>
        </w:rPr>
        <w:t>【功能细节】</w:t>
      </w:r>
    </w:p>
    <w:p w14:paraId="773DD4CE">
      <w:pPr>
        <w:ind w:left="240"/>
      </w:pPr>
      <w:r>
        <w:rPr>
          <w:b w:val="0"/>
        </w:rPr>
        <w:t>状态开关直接控制用户账号是否可登录，停用后该用户的 Token 立即失效。</w:t>
      </w:r>
    </w:p>
    <w:p w14:paraId="370DC26C">
      <w:pPr>
        <w:ind w:left="240"/>
      </w:pPr>
      <w:r>
        <w:rPr>
          <w:b w:val="0"/>
        </w:rPr>
        <w:t>角色分配：可为用户分配"普通用户"、"版主"、"超级管理员"等角色，不同角色对应不同的后台操作权限。</w:t>
      </w:r>
    </w:p>
    <w:p w14:paraId="4CB1566D">
      <w:pPr>
        <w:jc w:val="center"/>
      </w:pPr>
      <w:r>
        <w:drawing>
          <wp:inline distT="0" distB="0" distL="114300" distR="114300">
            <wp:extent cx="5029200" cy="431990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DF0D">
      <w:pPr>
        <w:jc w:val="center"/>
      </w:pPr>
      <w:r>
        <w:rPr>
          <w:color w:val="808080"/>
          <w:sz w:val="18"/>
        </w:rPr>
        <w:t>图4-6：后台用户管理页</w:t>
      </w:r>
    </w:p>
    <w:p w14:paraId="0A84995A">
      <w:pPr>
        <w:pStyle w:val="4"/>
      </w:pPr>
      <w:r>
        <w:t>4.6 系统配置与敏感词管理（补充设计）</w:t>
      </w:r>
    </w:p>
    <w:p w14:paraId="59735D6C">
      <w:r>
        <w:rPr>
          <w:b w:val="0"/>
        </w:rPr>
        <w:t>【功能背景】功能列表要求敏感词库管理和公告发布功能，当前UI中缺失，需新增。</w:t>
      </w:r>
    </w:p>
    <w:p w14:paraId="014C3B1E">
      <w:r>
        <w:rPr>
          <w:b w:val="0"/>
        </w:rPr>
        <w:t>【设计方案】</w:t>
      </w:r>
    </w:p>
    <w:p w14:paraId="0D2679CC">
      <w:pPr>
        <w:ind w:left="240"/>
      </w:pPr>
      <w:r>
        <w:rPr>
          <w:b w:val="0"/>
        </w:rPr>
        <w:t>在后台"系统管理"下新增"内容安全"菜单，包含以下子菜单：</w:t>
      </w:r>
    </w:p>
    <w:p w14:paraId="2B6CE280">
      <w:pPr>
        <w:ind w:left="480"/>
      </w:pPr>
      <w:r>
        <w:rPr>
          <w:b w:val="0"/>
        </w:rPr>
        <w:t xml:space="preserve">  - 敏感词管理：</w:t>
      </w:r>
    </w:p>
    <w:p w14:paraId="678FE877">
      <w:pPr>
        <w:ind w:left="720"/>
      </w:pPr>
      <w:r>
        <w:rPr>
          <w:b w:val="0"/>
        </w:rPr>
        <w:t xml:space="preserve">    · 敏感词列表，支持按词语搜索、分类（广告/色情/政治等）筛选</w:t>
      </w:r>
    </w:p>
    <w:p w14:paraId="6BDA9B27">
      <w:pPr>
        <w:ind w:left="720"/>
      </w:pPr>
      <w:r>
        <w:rPr>
          <w:b w:val="0"/>
        </w:rPr>
        <w:t xml:space="preserve">    · 支持单条添加和批量导入（TXT文件，每行一个词）</w:t>
      </w:r>
    </w:p>
    <w:p w14:paraId="104A2932">
      <w:pPr>
        <w:ind w:left="720"/>
      </w:pPr>
      <w:r>
        <w:rPr>
          <w:b w:val="0"/>
        </w:rPr>
        <w:t xml:space="preserve">    · 命中策略配置：直接拦截 / 转为待审核 / 仅记录</w:t>
      </w:r>
    </w:p>
    <w:p w14:paraId="03CA823B">
      <w:pPr>
        <w:ind w:left="480"/>
      </w:pPr>
      <w:r>
        <w:rPr>
          <w:b w:val="0"/>
        </w:rPr>
        <w:t xml:space="preserve">  - 公告管理：</w:t>
      </w:r>
    </w:p>
    <w:p w14:paraId="1AA92236">
      <w:pPr>
        <w:ind w:left="720"/>
      </w:pPr>
      <w:r>
        <w:rPr>
          <w:b w:val="0"/>
        </w:rPr>
        <w:t xml:space="preserve">    · 公告列表，显示标题、类型（通知/公告/警告）、状态（发布/草稿）、创建时间</w:t>
      </w:r>
    </w:p>
    <w:p w14:paraId="39F30BD8">
      <w:pPr>
        <w:ind w:left="720"/>
      </w:pPr>
      <w:r>
        <w:rPr>
          <w:b w:val="0"/>
        </w:rPr>
        <w:t xml:space="preserve">    · 富文本编辑器创建公告内容</w:t>
      </w:r>
    </w:p>
    <w:p w14:paraId="23C6C3DF">
      <w:pPr>
        <w:ind w:left="720"/>
      </w:pPr>
      <w:r>
        <w:rPr>
          <w:b w:val="0"/>
        </w:rPr>
        <w:t xml:space="preserve">    · 展示方式：全局弹窗（用户登录后弹出一次）/ 顶部跑马灯 / 消息通知中心</w:t>
      </w:r>
    </w:p>
    <w:p w14:paraId="55F57C1B">
      <w:pPr>
        <w:pStyle w:val="4"/>
      </w:pPr>
      <w:r>
        <w:t>4.7 权限与日志管理</w:t>
      </w:r>
    </w:p>
    <w:p w14:paraId="0EBC5692">
      <w:r>
        <w:rPr>
          <w:b w:val="0"/>
        </w:rPr>
        <w:t>【菜单路径】系统管理 → 角色管理 / 菜单管理；系统管理 → 日志管理</w:t>
      </w:r>
    </w:p>
    <w:p w14:paraId="364D7AE6">
      <w:r>
        <w:rPr>
          <w:b w:val="0"/>
        </w:rPr>
        <w:t>【角色管理】</w:t>
      </w:r>
    </w:p>
    <w:p w14:paraId="5017318D">
      <w:pPr>
        <w:ind w:left="240"/>
      </w:pPr>
      <w:r>
        <w:rPr>
          <w:b w:val="0"/>
        </w:rPr>
        <w:t>支持创建自定义角色，为角色分配菜单权限（细粒度到按钮级别）。</w:t>
      </w:r>
    </w:p>
    <w:p w14:paraId="68AF71B7">
      <w:pPr>
        <w:ind w:left="240"/>
      </w:pPr>
      <w:r>
        <w:rPr>
          <w:b w:val="0"/>
        </w:rPr>
        <w:t>内置角色：超级管理员（所有权限）、版主（内容管理权限）、普通管理员（用户管理权限）。</w:t>
      </w:r>
    </w:p>
    <w:p w14:paraId="54820C9E">
      <w:r>
        <w:rPr>
          <w:b w:val="0"/>
        </w:rPr>
        <w:t>【日志管理】</w:t>
      </w:r>
    </w:p>
    <w:p w14:paraId="14B8F7E9">
      <w:pPr>
        <w:ind w:left="240"/>
      </w:pPr>
      <w:r>
        <w:rPr>
          <w:b w:val="0"/>
        </w:rPr>
        <w:t>操作日志：记录管理员的所有操作行为（操作人、操作时间、操作模块、操作类型、请求参数、返回结果）。</w:t>
      </w:r>
    </w:p>
    <w:p w14:paraId="08F4C5F7">
      <w:pPr>
        <w:ind w:left="240"/>
      </w:pPr>
      <w:r>
        <w:rPr>
          <w:b w:val="0"/>
        </w:rPr>
        <w:t>登录日志：记录所有登录尝试（成功/失败），包含IP地址、登录时间、浏览器信息。</w:t>
      </w:r>
    </w:p>
    <w:p w14:paraId="3B8C3024">
      <w:r>
        <w:br w:type="page"/>
      </w:r>
    </w:p>
    <w:p w14:paraId="19BD638F">
      <w:pPr>
        <w:pStyle w:val="3"/>
      </w:pPr>
      <w:r>
        <w:t>五、功能列表对照表</w:t>
      </w:r>
    </w:p>
    <w:p w14:paraId="5C39C67F">
      <w:r>
        <w:rPr>
          <w:b w:val="0"/>
        </w:rPr>
        <w:t>下表对照开发功能列表，标注各功能在三端中的实现情况：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23168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shd w:val="clear" w:color="auto" w:fill="4472C4"/>
          </w:tcPr>
          <w:p w14:paraId="7A9C208F">
            <w:pPr>
              <w:spacing w:after="0" w:line="240" w:lineRule="auto"/>
            </w:pPr>
            <w:r>
              <w:rPr>
                <w:b/>
                <w:color w:val="FFFFFF"/>
              </w:rPr>
              <w:t>功能模块</w:t>
            </w:r>
          </w:p>
        </w:tc>
        <w:tc>
          <w:tcPr>
            <w:tcW w:w="1440" w:type="dxa"/>
            <w:shd w:val="clear" w:color="auto" w:fill="4472C4"/>
          </w:tcPr>
          <w:p w14:paraId="2AF2F683">
            <w:pPr>
              <w:spacing w:after="0" w:line="240" w:lineRule="auto"/>
            </w:pPr>
            <w:r>
              <w:rPr>
                <w:b/>
                <w:color w:val="FFFFFF"/>
              </w:rPr>
              <w:t>具体功能</w:t>
            </w:r>
          </w:p>
        </w:tc>
        <w:tc>
          <w:tcPr>
            <w:tcW w:w="1440" w:type="dxa"/>
            <w:shd w:val="clear" w:color="auto" w:fill="4472C4"/>
          </w:tcPr>
          <w:p w14:paraId="6DB52289">
            <w:pPr>
              <w:spacing w:after="0" w:line="240" w:lineRule="auto"/>
            </w:pPr>
            <w:r>
              <w:rPr>
                <w:b/>
                <w:color w:val="FFFFFF"/>
              </w:rPr>
              <w:t>Web端</w:t>
            </w:r>
          </w:p>
        </w:tc>
        <w:tc>
          <w:tcPr>
            <w:tcW w:w="1440" w:type="dxa"/>
            <w:shd w:val="clear" w:color="auto" w:fill="4472C4"/>
          </w:tcPr>
          <w:p w14:paraId="2B1FC18B">
            <w:pPr>
              <w:spacing w:after="0" w:line="240" w:lineRule="auto"/>
            </w:pPr>
            <w:r>
              <w:rPr>
                <w:b/>
                <w:color w:val="FFFFFF"/>
              </w:rPr>
              <w:t>移动端</w:t>
            </w:r>
          </w:p>
        </w:tc>
        <w:tc>
          <w:tcPr>
            <w:tcW w:w="1440" w:type="dxa"/>
            <w:shd w:val="clear" w:color="auto" w:fill="4472C4"/>
          </w:tcPr>
          <w:p w14:paraId="2E8183B2">
            <w:pPr>
              <w:spacing w:after="0" w:line="240" w:lineRule="auto"/>
            </w:pPr>
            <w:r>
              <w:rPr>
                <w:b/>
                <w:color w:val="FFFFFF"/>
              </w:rPr>
              <w:t>后台</w:t>
            </w:r>
          </w:p>
        </w:tc>
        <w:tc>
          <w:tcPr>
            <w:tcW w:w="1440" w:type="dxa"/>
            <w:shd w:val="clear" w:color="auto" w:fill="4472C4"/>
          </w:tcPr>
          <w:p w14:paraId="26E6CCE8">
            <w:pPr>
              <w:spacing w:after="0" w:line="240" w:lineRule="auto"/>
            </w:pPr>
            <w:r>
              <w:rPr>
                <w:b/>
                <w:color w:val="FFFFFF"/>
              </w:rPr>
              <w:t>备注</w:t>
            </w:r>
          </w:p>
        </w:tc>
      </w:tr>
      <w:tr w14:paraId="4D4CF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0254868">
            <w:pPr>
              <w:spacing w:after="0" w:line="240" w:lineRule="auto"/>
            </w:pPr>
            <w:r>
              <w:t>用户管理</w:t>
            </w:r>
          </w:p>
        </w:tc>
        <w:tc>
          <w:tcPr>
            <w:tcW w:w="1440" w:type="dxa"/>
          </w:tcPr>
          <w:p w14:paraId="484105EE">
            <w:pPr>
              <w:spacing w:after="0" w:line="240" w:lineRule="auto"/>
            </w:pPr>
            <w:r>
              <w:t>用户注册</w:t>
            </w:r>
          </w:p>
        </w:tc>
        <w:tc>
          <w:tcPr>
            <w:tcW w:w="1440" w:type="dxa"/>
          </w:tcPr>
          <w:p w14:paraId="3F66BB28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79FBCB13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0EFE67FB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624739D0">
            <w:pPr>
              <w:spacing w:after="0" w:line="240" w:lineRule="auto"/>
            </w:pPr>
          </w:p>
        </w:tc>
      </w:tr>
      <w:tr w14:paraId="77014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8A1D219">
            <w:pPr>
              <w:spacing w:after="0" w:line="240" w:lineRule="auto"/>
            </w:pPr>
            <w:r>
              <w:t>用户管理</w:t>
            </w:r>
          </w:p>
        </w:tc>
        <w:tc>
          <w:tcPr>
            <w:tcW w:w="1440" w:type="dxa"/>
          </w:tcPr>
          <w:p w14:paraId="5132E680">
            <w:pPr>
              <w:spacing w:after="0" w:line="240" w:lineRule="auto"/>
            </w:pPr>
            <w:r>
              <w:t>用户登录</w:t>
            </w:r>
          </w:p>
        </w:tc>
        <w:tc>
          <w:tcPr>
            <w:tcW w:w="1440" w:type="dxa"/>
          </w:tcPr>
          <w:p w14:paraId="00CF8B7D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48C61BAB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2BC1028E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63D01FB9">
            <w:pPr>
              <w:spacing w:after="0" w:line="240" w:lineRule="auto"/>
            </w:pPr>
          </w:p>
        </w:tc>
      </w:tr>
      <w:tr w14:paraId="0966B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9C07770">
            <w:pPr>
              <w:spacing w:after="0" w:line="240" w:lineRule="auto"/>
            </w:pPr>
            <w:r>
              <w:t>用户管理</w:t>
            </w:r>
          </w:p>
        </w:tc>
        <w:tc>
          <w:tcPr>
            <w:tcW w:w="1440" w:type="dxa"/>
          </w:tcPr>
          <w:p w14:paraId="4C4644BF">
            <w:pPr>
              <w:spacing w:after="0" w:line="240" w:lineRule="auto"/>
            </w:pPr>
            <w:r>
              <w:t>个人资料编辑</w:t>
            </w:r>
          </w:p>
        </w:tc>
        <w:tc>
          <w:tcPr>
            <w:tcW w:w="1440" w:type="dxa"/>
          </w:tcPr>
          <w:p w14:paraId="25888198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2C59DBD7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4CB1D1E9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6FB4E4AE">
            <w:pPr>
              <w:spacing w:after="0" w:line="240" w:lineRule="auto"/>
            </w:pPr>
          </w:p>
        </w:tc>
      </w:tr>
      <w:tr w14:paraId="5888A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DDFA193">
            <w:pPr>
              <w:spacing w:after="0" w:line="240" w:lineRule="auto"/>
            </w:pPr>
            <w:r>
              <w:t>用户管理</w:t>
            </w:r>
          </w:p>
        </w:tc>
        <w:tc>
          <w:tcPr>
            <w:tcW w:w="1440" w:type="dxa"/>
          </w:tcPr>
          <w:p w14:paraId="3E7FDB4F">
            <w:pPr>
              <w:spacing w:after="0" w:line="240" w:lineRule="auto"/>
            </w:pPr>
            <w:r>
              <w:t>账号安全设置（改密）</w:t>
            </w:r>
          </w:p>
        </w:tc>
        <w:tc>
          <w:tcPr>
            <w:tcW w:w="1440" w:type="dxa"/>
          </w:tcPr>
          <w:p w14:paraId="4F4699C2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6CA22FC9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7F3BA5AA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10312E00">
            <w:pPr>
              <w:spacing w:after="0" w:line="240" w:lineRule="auto"/>
            </w:pPr>
          </w:p>
        </w:tc>
      </w:tr>
      <w:tr w14:paraId="4E0B2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B7BD022">
            <w:pPr>
              <w:spacing w:after="0" w:line="240" w:lineRule="auto"/>
            </w:pPr>
            <w:r>
              <w:t>用户管理</w:t>
            </w:r>
          </w:p>
        </w:tc>
        <w:tc>
          <w:tcPr>
            <w:tcW w:w="1440" w:type="dxa"/>
          </w:tcPr>
          <w:p w14:paraId="3754A29C">
            <w:pPr>
              <w:spacing w:after="0" w:line="240" w:lineRule="auto"/>
            </w:pPr>
            <w:r>
              <w:t>找回密码</w:t>
            </w:r>
          </w:p>
        </w:tc>
        <w:tc>
          <w:tcPr>
            <w:tcW w:w="1440" w:type="dxa"/>
          </w:tcPr>
          <w:p w14:paraId="3768F934">
            <w:pPr>
              <w:spacing w:after="0" w:line="240" w:lineRule="auto"/>
            </w:pPr>
            <w:r>
              <w:t>✅（邮箱）</w:t>
            </w:r>
          </w:p>
        </w:tc>
        <w:tc>
          <w:tcPr>
            <w:tcW w:w="1440" w:type="dxa"/>
          </w:tcPr>
          <w:p w14:paraId="26E14389">
            <w:pPr>
              <w:spacing w:after="0" w:line="240" w:lineRule="auto"/>
            </w:pPr>
            <w:r>
              <w:t>✅（邮箱）</w:t>
            </w:r>
          </w:p>
        </w:tc>
        <w:tc>
          <w:tcPr>
            <w:tcW w:w="1440" w:type="dxa"/>
          </w:tcPr>
          <w:p w14:paraId="26CDCBDF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12D1605C">
            <w:pPr>
              <w:spacing w:after="0" w:line="240" w:lineRule="auto"/>
            </w:pPr>
            <w:r>
              <w:t>需绑定邮箱</w:t>
            </w:r>
          </w:p>
        </w:tc>
      </w:tr>
      <w:tr w14:paraId="1F7AB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5051A0F">
            <w:pPr>
              <w:spacing w:after="0" w:line="240" w:lineRule="auto"/>
            </w:pPr>
            <w:r>
              <w:t>用户管理</w:t>
            </w:r>
          </w:p>
        </w:tc>
        <w:tc>
          <w:tcPr>
            <w:tcW w:w="1440" w:type="dxa"/>
          </w:tcPr>
          <w:p w14:paraId="4C5140F8">
            <w:pPr>
              <w:spacing w:after="0" w:line="240" w:lineRule="auto"/>
            </w:pPr>
            <w:r>
              <w:t>用户权限管理</w:t>
            </w:r>
          </w:p>
        </w:tc>
        <w:tc>
          <w:tcPr>
            <w:tcW w:w="1440" w:type="dxa"/>
          </w:tcPr>
          <w:p w14:paraId="61329F39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7C0666CB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73772917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25E7BE97">
            <w:pPr>
              <w:spacing w:after="0" w:line="240" w:lineRule="auto"/>
            </w:pPr>
            <w:r>
              <w:t>角色分配</w:t>
            </w:r>
          </w:p>
        </w:tc>
      </w:tr>
      <w:tr w14:paraId="7F205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0A8FDC3">
            <w:pPr>
              <w:spacing w:after="0" w:line="240" w:lineRule="auto"/>
            </w:pPr>
            <w:r>
              <w:t>用户管理</w:t>
            </w:r>
          </w:p>
        </w:tc>
        <w:tc>
          <w:tcPr>
            <w:tcW w:w="1440" w:type="dxa"/>
          </w:tcPr>
          <w:p w14:paraId="65E7AE0A">
            <w:pPr>
              <w:spacing w:after="0" w:line="240" w:lineRule="auto"/>
            </w:pPr>
            <w:r>
              <w:t>用户禁用/解禁</w:t>
            </w:r>
          </w:p>
        </w:tc>
        <w:tc>
          <w:tcPr>
            <w:tcW w:w="1440" w:type="dxa"/>
          </w:tcPr>
          <w:p w14:paraId="456A7E43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3C1405F1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77607144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29C57874">
            <w:pPr>
              <w:spacing w:after="0" w:line="240" w:lineRule="auto"/>
            </w:pPr>
            <w:r>
              <w:t>状态开关</w:t>
            </w:r>
          </w:p>
        </w:tc>
      </w:tr>
      <w:tr w14:paraId="1A8AC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5A5032C">
            <w:pPr>
              <w:spacing w:after="0" w:line="240" w:lineRule="auto"/>
            </w:pPr>
            <w:r>
              <w:t>内容发布</w:t>
            </w:r>
          </w:p>
        </w:tc>
        <w:tc>
          <w:tcPr>
            <w:tcW w:w="1440" w:type="dxa"/>
          </w:tcPr>
          <w:p w14:paraId="56F1F486">
            <w:pPr>
              <w:spacing w:after="0" w:line="240" w:lineRule="auto"/>
            </w:pPr>
            <w:r>
              <w:t>发布帖子（文字）</w:t>
            </w:r>
          </w:p>
        </w:tc>
        <w:tc>
          <w:tcPr>
            <w:tcW w:w="1440" w:type="dxa"/>
          </w:tcPr>
          <w:p w14:paraId="76D6C3AD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42DDCCB5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008EE9E2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08A572F2">
            <w:pPr>
              <w:spacing w:after="0" w:line="240" w:lineRule="auto"/>
            </w:pPr>
          </w:p>
        </w:tc>
      </w:tr>
      <w:tr w14:paraId="3ECC4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D16ECCE">
            <w:pPr>
              <w:spacing w:after="0" w:line="240" w:lineRule="auto"/>
            </w:pPr>
            <w:r>
              <w:t>内容发布</w:t>
            </w:r>
          </w:p>
        </w:tc>
        <w:tc>
          <w:tcPr>
            <w:tcW w:w="1440" w:type="dxa"/>
          </w:tcPr>
          <w:p w14:paraId="2D088809">
            <w:pPr>
              <w:spacing w:after="0" w:line="240" w:lineRule="auto"/>
            </w:pPr>
            <w:r>
              <w:t>发布帖子（图片）</w:t>
            </w:r>
          </w:p>
        </w:tc>
        <w:tc>
          <w:tcPr>
            <w:tcW w:w="1440" w:type="dxa"/>
          </w:tcPr>
          <w:p w14:paraId="0BE52EE5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1109F09D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46C5A42E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6AF187FF">
            <w:pPr>
              <w:spacing w:after="0" w:line="240" w:lineRule="auto"/>
            </w:pPr>
          </w:p>
        </w:tc>
      </w:tr>
      <w:tr w14:paraId="4CEA1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D4FBD18">
            <w:pPr>
              <w:spacing w:after="0" w:line="240" w:lineRule="auto"/>
            </w:pPr>
            <w:r>
              <w:t>内容发布</w:t>
            </w:r>
          </w:p>
        </w:tc>
        <w:tc>
          <w:tcPr>
            <w:tcW w:w="1440" w:type="dxa"/>
          </w:tcPr>
          <w:p w14:paraId="4D24D9E3">
            <w:pPr>
              <w:spacing w:after="0" w:line="240" w:lineRule="auto"/>
            </w:pPr>
            <w:r>
              <w:t>发布帖子（视频）</w:t>
            </w:r>
          </w:p>
        </w:tc>
        <w:tc>
          <w:tcPr>
            <w:tcW w:w="1440" w:type="dxa"/>
          </w:tcPr>
          <w:p w14:paraId="404FF5A7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23973D38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15E9319F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009ECEB0">
            <w:pPr>
              <w:spacing w:after="0" w:line="240" w:lineRule="auto"/>
            </w:pPr>
          </w:p>
        </w:tc>
      </w:tr>
      <w:tr w14:paraId="1F8A5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BE52CCA">
            <w:pPr>
              <w:spacing w:after="0" w:line="240" w:lineRule="auto"/>
            </w:pPr>
            <w:r>
              <w:t>内容发布</w:t>
            </w:r>
          </w:p>
        </w:tc>
        <w:tc>
          <w:tcPr>
            <w:tcW w:w="1440" w:type="dxa"/>
          </w:tcPr>
          <w:p w14:paraId="54695B8C">
            <w:pPr>
              <w:spacing w:after="0" w:line="240" w:lineRule="auto"/>
            </w:pPr>
            <w:r>
              <w:t>选择帖子分类</w:t>
            </w:r>
          </w:p>
        </w:tc>
        <w:tc>
          <w:tcPr>
            <w:tcW w:w="1440" w:type="dxa"/>
          </w:tcPr>
          <w:p w14:paraId="23DD80C6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5567B588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39D0CB7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155F99D9">
            <w:pPr>
              <w:spacing w:after="0" w:line="240" w:lineRule="auto"/>
            </w:pPr>
          </w:p>
        </w:tc>
      </w:tr>
      <w:tr w14:paraId="1BBC7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E7860BC">
            <w:pPr>
              <w:spacing w:after="0" w:line="240" w:lineRule="auto"/>
            </w:pPr>
            <w:r>
              <w:t>内容发布</w:t>
            </w:r>
          </w:p>
        </w:tc>
        <w:tc>
          <w:tcPr>
            <w:tcW w:w="1440" w:type="dxa"/>
          </w:tcPr>
          <w:p w14:paraId="6E9E0655">
            <w:pPr>
              <w:spacing w:after="0" w:line="240" w:lineRule="auto"/>
            </w:pPr>
            <w:r>
              <w:t>匿名发布</w:t>
            </w:r>
          </w:p>
        </w:tc>
        <w:tc>
          <w:tcPr>
            <w:tcW w:w="1440" w:type="dxa"/>
          </w:tcPr>
          <w:p w14:paraId="474D7EDC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31599FB0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39C0AF24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7F5E1BB9">
            <w:pPr>
              <w:spacing w:after="0" w:line="240" w:lineRule="auto"/>
            </w:pPr>
          </w:p>
        </w:tc>
      </w:tr>
      <w:tr w14:paraId="057AF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83FEF16">
            <w:pPr>
              <w:spacing w:after="0" w:line="240" w:lineRule="auto"/>
            </w:pPr>
            <w:r>
              <w:t>内容发布</w:t>
            </w:r>
          </w:p>
        </w:tc>
        <w:tc>
          <w:tcPr>
            <w:tcW w:w="1440" w:type="dxa"/>
          </w:tcPr>
          <w:p w14:paraId="16D4C964">
            <w:pPr>
              <w:spacing w:after="0" w:line="240" w:lineRule="auto"/>
            </w:pPr>
            <w:r>
              <w:t>我的发布（查看/删除）</w:t>
            </w:r>
          </w:p>
        </w:tc>
        <w:tc>
          <w:tcPr>
            <w:tcW w:w="1440" w:type="dxa"/>
          </w:tcPr>
          <w:p w14:paraId="150209F2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6D44E5F5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3013008F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2F589B23">
            <w:pPr>
              <w:spacing w:after="0" w:line="240" w:lineRule="auto"/>
            </w:pPr>
          </w:p>
        </w:tc>
      </w:tr>
      <w:tr w14:paraId="31749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405C81FC">
            <w:pPr>
              <w:spacing w:after="0" w:line="240" w:lineRule="auto"/>
            </w:pPr>
            <w:r>
              <w:t>内容浏览</w:t>
            </w:r>
          </w:p>
        </w:tc>
        <w:tc>
          <w:tcPr>
            <w:tcW w:w="1440" w:type="dxa"/>
          </w:tcPr>
          <w:p w14:paraId="12788CFD">
            <w:pPr>
              <w:spacing w:after="0" w:line="240" w:lineRule="auto"/>
            </w:pPr>
            <w:r>
              <w:t>首页信息流（时间倒序）</w:t>
            </w:r>
          </w:p>
        </w:tc>
        <w:tc>
          <w:tcPr>
            <w:tcW w:w="1440" w:type="dxa"/>
          </w:tcPr>
          <w:p w14:paraId="662A37A0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05A3F782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0DFBAA98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37D3F177">
            <w:pPr>
              <w:spacing w:after="0" w:line="240" w:lineRule="auto"/>
            </w:pPr>
          </w:p>
        </w:tc>
      </w:tr>
      <w:tr w14:paraId="29FA2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A761201">
            <w:pPr>
              <w:spacing w:after="0" w:line="240" w:lineRule="auto"/>
            </w:pPr>
            <w:r>
              <w:t>内容浏览</w:t>
            </w:r>
          </w:p>
        </w:tc>
        <w:tc>
          <w:tcPr>
            <w:tcW w:w="1440" w:type="dxa"/>
          </w:tcPr>
          <w:p w14:paraId="2F3B93BB">
            <w:pPr>
              <w:spacing w:after="0" w:line="240" w:lineRule="auto"/>
            </w:pPr>
            <w:r>
              <w:t>分类信息流</w:t>
            </w:r>
          </w:p>
        </w:tc>
        <w:tc>
          <w:tcPr>
            <w:tcW w:w="1440" w:type="dxa"/>
          </w:tcPr>
          <w:p w14:paraId="5585C089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22DC5C98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39F0D4AA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7906A013">
            <w:pPr>
              <w:spacing w:after="0" w:line="240" w:lineRule="auto"/>
            </w:pPr>
          </w:p>
        </w:tc>
      </w:tr>
      <w:tr w14:paraId="67A1F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DA8BB3A">
            <w:pPr>
              <w:spacing w:after="0" w:line="240" w:lineRule="auto"/>
            </w:pPr>
            <w:r>
              <w:t>内容浏览</w:t>
            </w:r>
          </w:p>
        </w:tc>
        <w:tc>
          <w:tcPr>
            <w:tcW w:w="1440" w:type="dxa"/>
          </w:tcPr>
          <w:p w14:paraId="0C8D6274">
            <w:pPr>
              <w:spacing w:after="0" w:line="240" w:lineRule="auto"/>
            </w:pPr>
            <w:r>
              <w:t>帖子详情页</w:t>
            </w:r>
          </w:p>
        </w:tc>
        <w:tc>
          <w:tcPr>
            <w:tcW w:w="1440" w:type="dxa"/>
          </w:tcPr>
          <w:p w14:paraId="5C891A3A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2214EBA4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5548D668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55D96BED">
            <w:pPr>
              <w:spacing w:after="0" w:line="240" w:lineRule="auto"/>
            </w:pPr>
          </w:p>
        </w:tc>
      </w:tr>
      <w:tr w14:paraId="72109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784215E">
            <w:pPr>
              <w:spacing w:after="0" w:line="240" w:lineRule="auto"/>
            </w:pPr>
            <w:r>
              <w:t>内容浏览</w:t>
            </w:r>
          </w:p>
        </w:tc>
        <w:tc>
          <w:tcPr>
            <w:tcW w:w="1440" w:type="dxa"/>
          </w:tcPr>
          <w:p w14:paraId="40A336FA">
            <w:pPr>
              <w:spacing w:after="0" w:line="240" w:lineRule="auto"/>
            </w:pPr>
            <w:r>
              <w:t>关键词搜索</w:t>
            </w:r>
          </w:p>
        </w:tc>
        <w:tc>
          <w:tcPr>
            <w:tcW w:w="1440" w:type="dxa"/>
          </w:tcPr>
          <w:p w14:paraId="79F032D8">
            <w:pPr>
              <w:spacing w:after="0" w:line="240" w:lineRule="auto"/>
            </w:pPr>
            <w:r>
              <w:t>⚠️补充设计</w:t>
            </w:r>
          </w:p>
        </w:tc>
        <w:tc>
          <w:tcPr>
            <w:tcW w:w="1440" w:type="dxa"/>
          </w:tcPr>
          <w:p w14:paraId="77AE069E">
            <w:pPr>
              <w:spacing w:after="0" w:line="240" w:lineRule="auto"/>
            </w:pPr>
            <w:r>
              <w:t>⚠️补充设计</w:t>
            </w:r>
          </w:p>
        </w:tc>
        <w:tc>
          <w:tcPr>
            <w:tcW w:w="1440" w:type="dxa"/>
          </w:tcPr>
          <w:p w14:paraId="34FECA3C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15FE5D6A">
            <w:pPr>
              <w:spacing w:after="0" w:line="240" w:lineRule="auto"/>
            </w:pPr>
            <w:r>
              <w:t>需新增</w:t>
            </w:r>
          </w:p>
        </w:tc>
      </w:tr>
      <w:tr w14:paraId="5CED3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2B3D745">
            <w:pPr>
              <w:spacing w:after="0" w:line="240" w:lineRule="auto"/>
            </w:pPr>
            <w:r>
              <w:t>互动交流</w:t>
            </w:r>
          </w:p>
        </w:tc>
        <w:tc>
          <w:tcPr>
            <w:tcW w:w="1440" w:type="dxa"/>
          </w:tcPr>
          <w:p w14:paraId="2C9331CB">
            <w:pPr>
              <w:spacing w:after="0" w:line="240" w:lineRule="auto"/>
            </w:pPr>
            <w:r>
              <w:t>帖子点赞</w:t>
            </w:r>
          </w:p>
        </w:tc>
        <w:tc>
          <w:tcPr>
            <w:tcW w:w="1440" w:type="dxa"/>
          </w:tcPr>
          <w:p w14:paraId="37F20FA8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1D94A321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650896C0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3C4BCE56">
            <w:pPr>
              <w:spacing w:after="0" w:line="240" w:lineRule="auto"/>
            </w:pPr>
          </w:p>
        </w:tc>
      </w:tr>
      <w:tr w14:paraId="4F42C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4694AA7">
            <w:pPr>
              <w:spacing w:after="0" w:line="240" w:lineRule="auto"/>
            </w:pPr>
            <w:r>
              <w:t>互动交流</w:t>
            </w:r>
          </w:p>
        </w:tc>
        <w:tc>
          <w:tcPr>
            <w:tcW w:w="1440" w:type="dxa"/>
          </w:tcPr>
          <w:p w14:paraId="16A73243">
            <w:pPr>
              <w:spacing w:after="0" w:line="240" w:lineRule="auto"/>
            </w:pPr>
            <w:r>
              <w:t>帖子评论（一级）</w:t>
            </w:r>
          </w:p>
        </w:tc>
        <w:tc>
          <w:tcPr>
            <w:tcW w:w="1440" w:type="dxa"/>
          </w:tcPr>
          <w:p w14:paraId="4F566A43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0D99F064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03D0870E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39DDCAC7">
            <w:pPr>
              <w:spacing w:after="0" w:line="240" w:lineRule="auto"/>
            </w:pPr>
          </w:p>
        </w:tc>
      </w:tr>
      <w:tr w14:paraId="69F74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860A565">
            <w:pPr>
              <w:spacing w:after="0" w:line="240" w:lineRule="auto"/>
            </w:pPr>
            <w:r>
              <w:t>互动交流</w:t>
            </w:r>
          </w:p>
        </w:tc>
        <w:tc>
          <w:tcPr>
            <w:tcW w:w="1440" w:type="dxa"/>
          </w:tcPr>
          <w:p w14:paraId="09C47F45">
            <w:pPr>
              <w:spacing w:after="0" w:line="240" w:lineRule="auto"/>
            </w:pPr>
            <w:r>
              <w:t>评论回复（二级）</w:t>
            </w:r>
          </w:p>
        </w:tc>
        <w:tc>
          <w:tcPr>
            <w:tcW w:w="1440" w:type="dxa"/>
          </w:tcPr>
          <w:p w14:paraId="3ABE18E7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4EEC9952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6D2EDE8C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29647C33">
            <w:pPr>
              <w:spacing w:after="0" w:line="240" w:lineRule="auto"/>
            </w:pPr>
          </w:p>
        </w:tc>
      </w:tr>
      <w:tr w14:paraId="4BABA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D040CAC">
            <w:pPr>
              <w:spacing w:after="0" w:line="240" w:lineRule="auto"/>
            </w:pPr>
            <w:r>
              <w:t>互动交流</w:t>
            </w:r>
          </w:p>
        </w:tc>
        <w:tc>
          <w:tcPr>
            <w:tcW w:w="1440" w:type="dxa"/>
          </w:tcPr>
          <w:p w14:paraId="12021204">
            <w:pPr>
              <w:spacing w:after="0" w:line="240" w:lineRule="auto"/>
            </w:pPr>
            <w:r>
              <w:t>帖子分享</w:t>
            </w:r>
          </w:p>
        </w:tc>
        <w:tc>
          <w:tcPr>
            <w:tcW w:w="1440" w:type="dxa"/>
          </w:tcPr>
          <w:p w14:paraId="1924227D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4993D02D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5A72D88A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426D921C">
            <w:pPr>
              <w:spacing w:after="0" w:line="240" w:lineRule="auto"/>
            </w:pPr>
          </w:p>
        </w:tc>
      </w:tr>
      <w:tr w14:paraId="0A386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734A091">
            <w:pPr>
              <w:spacing w:after="0" w:line="240" w:lineRule="auto"/>
            </w:pPr>
            <w:r>
              <w:t>互动交流</w:t>
            </w:r>
          </w:p>
        </w:tc>
        <w:tc>
          <w:tcPr>
            <w:tcW w:w="1440" w:type="dxa"/>
          </w:tcPr>
          <w:p w14:paraId="5DFE7AB8">
            <w:pPr>
              <w:spacing w:after="0" w:line="240" w:lineRule="auto"/>
            </w:pPr>
            <w:r>
              <w:t>私信功能</w:t>
            </w:r>
          </w:p>
        </w:tc>
        <w:tc>
          <w:tcPr>
            <w:tcW w:w="1440" w:type="dxa"/>
          </w:tcPr>
          <w:p w14:paraId="6AC04572">
            <w:pPr>
              <w:spacing w:after="0" w:line="240" w:lineRule="auto"/>
            </w:pPr>
            <w:r>
              <w:t>⚠️补充设计</w:t>
            </w:r>
          </w:p>
        </w:tc>
        <w:tc>
          <w:tcPr>
            <w:tcW w:w="1440" w:type="dxa"/>
          </w:tcPr>
          <w:p w14:paraId="2F16B3A0">
            <w:pPr>
              <w:spacing w:after="0" w:line="240" w:lineRule="auto"/>
            </w:pPr>
            <w:r>
              <w:t>⚠️补充设计</w:t>
            </w:r>
          </w:p>
        </w:tc>
        <w:tc>
          <w:tcPr>
            <w:tcW w:w="1440" w:type="dxa"/>
          </w:tcPr>
          <w:p w14:paraId="53A851F4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60DE9407">
            <w:pPr>
              <w:spacing w:after="0" w:line="240" w:lineRule="auto"/>
            </w:pPr>
            <w:r>
              <w:t>需新增</w:t>
            </w:r>
          </w:p>
        </w:tc>
      </w:tr>
      <w:tr w14:paraId="17108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17F7220">
            <w:pPr>
              <w:spacing w:after="0" w:line="240" w:lineRule="auto"/>
            </w:pPr>
            <w:r>
              <w:t>个人中心</w:t>
            </w:r>
          </w:p>
        </w:tc>
        <w:tc>
          <w:tcPr>
            <w:tcW w:w="1440" w:type="dxa"/>
          </w:tcPr>
          <w:p w14:paraId="4B688F3B">
            <w:pPr>
              <w:spacing w:after="0" w:line="240" w:lineRule="auto"/>
            </w:pPr>
            <w:r>
              <w:t>个人主页展示</w:t>
            </w:r>
          </w:p>
        </w:tc>
        <w:tc>
          <w:tcPr>
            <w:tcW w:w="1440" w:type="dxa"/>
          </w:tcPr>
          <w:p w14:paraId="66CE1022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2FD4D3DD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24C172C6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31951638">
            <w:pPr>
              <w:spacing w:after="0" w:line="240" w:lineRule="auto"/>
            </w:pPr>
          </w:p>
        </w:tc>
      </w:tr>
      <w:tr w14:paraId="6D06D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DDB37C0">
            <w:pPr>
              <w:spacing w:after="0" w:line="240" w:lineRule="auto"/>
            </w:pPr>
            <w:r>
              <w:t>个人中心</w:t>
            </w:r>
          </w:p>
        </w:tc>
        <w:tc>
          <w:tcPr>
            <w:tcW w:w="1440" w:type="dxa"/>
          </w:tcPr>
          <w:p w14:paraId="1D9DBBA5">
            <w:pPr>
              <w:spacing w:after="0" w:line="240" w:lineRule="auto"/>
            </w:pPr>
            <w:r>
              <w:t>我的帖子列表</w:t>
            </w:r>
          </w:p>
        </w:tc>
        <w:tc>
          <w:tcPr>
            <w:tcW w:w="1440" w:type="dxa"/>
          </w:tcPr>
          <w:p w14:paraId="29327F63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7AE33966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34B88743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6112A135">
            <w:pPr>
              <w:spacing w:after="0" w:line="240" w:lineRule="auto"/>
            </w:pPr>
          </w:p>
        </w:tc>
      </w:tr>
      <w:tr w14:paraId="1BDE0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3D985F5">
            <w:pPr>
              <w:spacing w:after="0" w:line="240" w:lineRule="auto"/>
            </w:pPr>
            <w:r>
              <w:t>个人中心</w:t>
            </w:r>
          </w:p>
        </w:tc>
        <w:tc>
          <w:tcPr>
            <w:tcW w:w="1440" w:type="dxa"/>
          </w:tcPr>
          <w:p w14:paraId="7B62814A">
            <w:pPr>
              <w:spacing w:after="0" w:line="240" w:lineRule="auto"/>
            </w:pPr>
            <w:r>
              <w:t>我的评论列表</w:t>
            </w:r>
          </w:p>
        </w:tc>
        <w:tc>
          <w:tcPr>
            <w:tcW w:w="1440" w:type="dxa"/>
          </w:tcPr>
          <w:p w14:paraId="20727877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04A416B5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63F9C3DC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70A5A2A1">
            <w:pPr>
              <w:spacing w:after="0" w:line="240" w:lineRule="auto"/>
            </w:pPr>
          </w:p>
        </w:tc>
      </w:tr>
      <w:tr w14:paraId="1F3F7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379FEA2">
            <w:pPr>
              <w:spacing w:after="0" w:line="240" w:lineRule="auto"/>
            </w:pPr>
            <w:r>
              <w:t>个人中心</w:t>
            </w:r>
          </w:p>
        </w:tc>
        <w:tc>
          <w:tcPr>
            <w:tcW w:w="1440" w:type="dxa"/>
          </w:tcPr>
          <w:p w14:paraId="607998A5">
            <w:pPr>
              <w:spacing w:after="0" w:line="240" w:lineRule="auto"/>
            </w:pPr>
            <w:r>
              <w:t>我的点赞/收藏列表</w:t>
            </w:r>
          </w:p>
        </w:tc>
        <w:tc>
          <w:tcPr>
            <w:tcW w:w="1440" w:type="dxa"/>
          </w:tcPr>
          <w:p w14:paraId="1BEC7B4A">
            <w:pPr>
              <w:spacing w:after="0" w:line="240" w:lineRule="auto"/>
            </w:pPr>
            <w:r>
              <w:t>⚠️补充设计</w:t>
            </w:r>
          </w:p>
        </w:tc>
        <w:tc>
          <w:tcPr>
            <w:tcW w:w="1440" w:type="dxa"/>
          </w:tcPr>
          <w:p w14:paraId="5712E8AD">
            <w:pPr>
              <w:spacing w:after="0" w:line="240" w:lineRule="auto"/>
            </w:pPr>
            <w:r>
              <w:t>⚠️补充设计</w:t>
            </w:r>
          </w:p>
        </w:tc>
        <w:tc>
          <w:tcPr>
            <w:tcW w:w="1440" w:type="dxa"/>
          </w:tcPr>
          <w:p w14:paraId="6B02AA97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1F56E4B6">
            <w:pPr>
              <w:spacing w:after="0" w:line="240" w:lineRule="auto"/>
            </w:pPr>
            <w:r>
              <w:t>需新增</w:t>
            </w:r>
          </w:p>
        </w:tc>
      </w:tr>
      <w:tr w14:paraId="3EA3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6B4783A">
            <w:pPr>
              <w:spacing w:after="0" w:line="240" w:lineRule="auto"/>
            </w:pPr>
            <w:r>
              <w:t>个人中心</w:t>
            </w:r>
          </w:p>
        </w:tc>
        <w:tc>
          <w:tcPr>
            <w:tcW w:w="1440" w:type="dxa"/>
          </w:tcPr>
          <w:p w14:paraId="54C317F0">
            <w:pPr>
              <w:spacing w:after="0" w:line="240" w:lineRule="auto"/>
            </w:pPr>
            <w:r>
              <w:t>消息通知中心</w:t>
            </w:r>
          </w:p>
        </w:tc>
        <w:tc>
          <w:tcPr>
            <w:tcW w:w="1440" w:type="dxa"/>
          </w:tcPr>
          <w:p w14:paraId="4F77C61A">
            <w:pPr>
              <w:spacing w:after="0" w:line="240" w:lineRule="auto"/>
            </w:pPr>
            <w:r>
              <w:t>⚠️补充设计</w:t>
            </w:r>
          </w:p>
        </w:tc>
        <w:tc>
          <w:tcPr>
            <w:tcW w:w="1440" w:type="dxa"/>
          </w:tcPr>
          <w:p w14:paraId="500C54A1">
            <w:pPr>
              <w:spacing w:after="0" w:line="240" w:lineRule="auto"/>
            </w:pPr>
            <w:r>
              <w:t>⚠️补充设计</w:t>
            </w:r>
          </w:p>
        </w:tc>
        <w:tc>
          <w:tcPr>
            <w:tcW w:w="1440" w:type="dxa"/>
          </w:tcPr>
          <w:p w14:paraId="2C255229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2EB6B12E">
            <w:pPr>
              <w:spacing w:after="0" w:line="240" w:lineRule="auto"/>
            </w:pPr>
            <w:r>
              <w:t>需新增</w:t>
            </w:r>
          </w:p>
        </w:tc>
      </w:tr>
      <w:tr w14:paraId="4EA3D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6172E72">
            <w:pPr>
              <w:spacing w:after="0" w:line="240" w:lineRule="auto"/>
            </w:pPr>
            <w:r>
              <w:t>后台管理</w:t>
            </w:r>
          </w:p>
        </w:tc>
        <w:tc>
          <w:tcPr>
            <w:tcW w:w="1440" w:type="dxa"/>
          </w:tcPr>
          <w:p w14:paraId="1CFB6B29">
            <w:pPr>
              <w:spacing w:after="0" w:line="240" w:lineRule="auto"/>
            </w:pPr>
            <w:r>
              <w:t>用户列表查询</w:t>
            </w:r>
          </w:p>
        </w:tc>
        <w:tc>
          <w:tcPr>
            <w:tcW w:w="1440" w:type="dxa"/>
          </w:tcPr>
          <w:p w14:paraId="3700AEE9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53A4ADDA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2ACD0BE9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3686E4EE">
            <w:pPr>
              <w:spacing w:after="0" w:line="240" w:lineRule="auto"/>
            </w:pPr>
          </w:p>
        </w:tc>
      </w:tr>
      <w:tr w14:paraId="16283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1C1CD3F">
            <w:pPr>
              <w:spacing w:after="0" w:line="240" w:lineRule="auto"/>
            </w:pPr>
            <w:r>
              <w:t>后台管理</w:t>
            </w:r>
          </w:p>
        </w:tc>
        <w:tc>
          <w:tcPr>
            <w:tcW w:w="1440" w:type="dxa"/>
          </w:tcPr>
          <w:p w14:paraId="56BE59F7">
            <w:pPr>
              <w:spacing w:after="0" w:line="240" w:lineRule="auto"/>
            </w:pPr>
            <w:r>
              <w:t>用户信息编辑</w:t>
            </w:r>
          </w:p>
        </w:tc>
        <w:tc>
          <w:tcPr>
            <w:tcW w:w="1440" w:type="dxa"/>
          </w:tcPr>
          <w:p w14:paraId="3DAAF48B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1124EF9E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4D0C4345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51B91367">
            <w:pPr>
              <w:spacing w:after="0" w:line="240" w:lineRule="auto"/>
            </w:pPr>
          </w:p>
        </w:tc>
      </w:tr>
      <w:tr w14:paraId="7FC73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F4C2FEC">
            <w:pPr>
              <w:spacing w:after="0" w:line="240" w:lineRule="auto"/>
            </w:pPr>
            <w:r>
              <w:t>后台管理</w:t>
            </w:r>
          </w:p>
        </w:tc>
        <w:tc>
          <w:tcPr>
            <w:tcW w:w="1440" w:type="dxa"/>
          </w:tcPr>
          <w:p w14:paraId="07F85522">
            <w:pPr>
              <w:spacing w:after="0" w:line="240" w:lineRule="auto"/>
            </w:pPr>
            <w:r>
              <w:t>用户状态管理</w:t>
            </w:r>
          </w:p>
        </w:tc>
        <w:tc>
          <w:tcPr>
            <w:tcW w:w="1440" w:type="dxa"/>
          </w:tcPr>
          <w:p w14:paraId="7774136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6BB0965E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4E9545C9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2A40EFD6">
            <w:pPr>
              <w:spacing w:after="0" w:line="240" w:lineRule="auto"/>
            </w:pPr>
          </w:p>
        </w:tc>
      </w:tr>
      <w:tr w14:paraId="396F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2D26019">
            <w:pPr>
              <w:spacing w:after="0" w:line="240" w:lineRule="auto"/>
            </w:pPr>
            <w:r>
              <w:t>后台管理</w:t>
            </w:r>
          </w:p>
        </w:tc>
        <w:tc>
          <w:tcPr>
            <w:tcW w:w="1440" w:type="dxa"/>
          </w:tcPr>
          <w:p w14:paraId="576F3A64">
            <w:pPr>
              <w:spacing w:after="0" w:line="240" w:lineRule="auto"/>
            </w:pPr>
            <w:r>
              <w:t>用户角色/权限分配</w:t>
            </w:r>
          </w:p>
        </w:tc>
        <w:tc>
          <w:tcPr>
            <w:tcW w:w="1440" w:type="dxa"/>
          </w:tcPr>
          <w:p w14:paraId="0A1796BE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21896275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0C8EF8C7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06C3EE9C">
            <w:pPr>
              <w:spacing w:after="0" w:line="240" w:lineRule="auto"/>
            </w:pPr>
          </w:p>
        </w:tc>
      </w:tr>
      <w:tr w14:paraId="26F3D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136784E">
            <w:pPr>
              <w:spacing w:after="0" w:line="240" w:lineRule="auto"/>
            </w:pPr>
            <w:r>
              <w:t>后台管理</w:t>
            </w:r>
          </w:p>
        </w:tc>
        <w:tc>
          <w:tcPr>
            <w:tcW w:w="1440" w:type="dxa"/>
          </w:tcPr>
          <w:p w14:paraId="0448A4FC">
            <w:pPr>
              <w:spacing w:after="0" w:line="240" w:lineRule="auto"/>
            </w:pPr>
            <w:r>
              <w:t>帖子列表查询</w:t>
            </w:r>
          </w:p>
        </w:tc>
        <w:tc>
          <w:tcPr>
            <w:tcW w:w="1440" w:type="dxa"/>
          </w:tcPr>
          <w:p w14:paraId="22DE14E0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6E345526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662A2106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6A038492">
            <w:pPr>
              <w:spacing w:after="0" w:line="240" w:lineRule="auto"/>
            </w:pPr>
          </w:p>
        </w:tc>
      </w:tr>
      <w:tr w14:paraId="4F33B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FFB589E">
            <w:pPr>
              <w:spacing w:after="0" w:line="240" w:lineRule="auto"/>
            </w:pPr>
            <w:r>
              <w:t>后台管理</w:t>
            </w:r>
          </w:p>
        </w:tc>
        <w:tc>
          <w:tcPr>
            <w:tcW w:w="1440" w:type="dxa"/>
          </w:tcPr>
          <w:p w14:paraId="1C48CD9E">
            <w:pPr>
              <w:spacing w:after="0" w:line="240" w:lineRule="auto"/>
            </w:pPr>
            <w:r>
              <w:t>帖子内容审核</w:t>
            </w:r>
          </w:p>
        </w:tc>
        <w:tc>
          <w:tcPr>
            <w:tcW w:w="1440" w:type="dxa"/>
          </w:tcPr>
          <w:p w14:paraId="5D27BC37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068F8696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37C4C16B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415E9D34">
            <w:pPr>
              <w:spacing w:after="0" w:line="240" w:lineRule="auto"/>
            </w:pPr>
          </w:p>
        </w:tc>
      </w:tr>
      <w:tr w14:paraId="13CA6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AD1250C">
            <w:pPr>
              <w:spacing w:after="0" w:line="240" w:lineRule="auto"/>
            </w:pPr>
            <w:r>
              <w:t>后台管理</w:t>
            </w:r>
          </w:p>
        </w:tc>
        <w:tc>
          <w:tcPr>
            <w:tcW w:w="1440" w:type="dxa"/>
          </w:tcPr>
          <w:p w14:paraId="0DB6C161">
            <w:pPr>
              <w:spacing w:after="0" w:line="240" w:lineRule="auto"/>
            </w:pPr>
            <w:r>
              <w:t>帖子删除</w:t>
            </w:r>
          </w:p>
        </w:tc>
        <w:tc>
          <w:tcPr>
            <w:tcW w:w="1440" w:type="dxa"/>
          </w:tcPr>
          <w:p w14:paraId="5D9A7A1C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3B9DE838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511FF5FA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3B3F600D">
            <w:pPr>
              <w:spacing w:after="0" w:line="240" w:lineRule="auto"/>
            </w:pPr>
          </w:p>
        </w:tc>
      </w:tr>
      <w:tr w14:paraId="6705E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0E56FE8">
            <w:pPr>
              <w:spacing w:after="0" w:line="240" w:lineRule="auto"/>
            </w:pPr>
            <w:r>
              <w:t>后台管理</w:t>
            </w:r>
          </w:p>
        </w:tc>
        <w:tc>
          <w:tcPr>
            <w:tcW w:w="1440" w:type="dxa"/>
          </w:tcPr>
          <w:p w14:paraId="3C2DA2E4">
            <w:pPr>
              <w:spacing w:after="0" w:line="240" w:lineRule="auto"/>
            </w:pPr>
            <w:r>
              <w:t>评论列表查询</w:t>
            </w:r>
          </w:p>
        </w:tc>
        <w:tc>
          <w:tcPr>
            <w:tcW w:w="1440" w:type="dxa"/>
          </w:tcPr>
          <w:p w14:paraId="5A2FB9E3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409601EB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4A69AEFC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6A2B0C80">
            <w:pPr>
              <w:spacing w:after="0" w:line="240" w:lineRule="auto"/>
            </w:pPr>
          </w:p>
        </w:tc>
      </w:tr>
      <w:tr w14:paraId="61DBB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A080B84">
            <w:pPr>
              <w:spacing w:after="0" w:line="240" w:lineRule="auto"/>
            </w:pPr>
            <w:r>
              <w:t>后台管理</w:t>
            </w:r>
          </w:p>
        </w:tc>
        <w:tc>
          <w:tcPr>
            <w:tcW w:w="1440" w:type="dxa"/>
          </w:tcPr>
          <w:p w14:paraId="638A61AB">
            <w:pPr>
              <w:spacing w:after="0" w:line="240" w:lineRule="auto"/>
            </w:pPr>
            <w:r>
              <w:t>评论删除</w:t>
            </w:r>
          </w:p>
        </w:tc>
        <w:tc>
          <w:tcPr>
            <w:tcW w:w="1440" w:type="dxa"/>
          </w:tcPr>
          <w:p w14:paraId="3C7062F0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68C09FCB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722732D7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42B12C83">
            <w:pPr>
              <w:spacing w:after="0" w:line="240" w:lineRule="auto"/>
            </w:pPr>
          </w:p>
        </w:tc>
      </w:tr>
      <w:tr w14:paraId="43B0B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15FA6C6">
            <w:pPr>
              <w:spacing w:after="0" w:line="240" w:lineRule="auto"/>
            </w:pPr>
            <w:r>
              <w:t>后台管理</w:t>
            </w:r>
          </w:p>
        </w:tc>
        <w:tc>
          <w:tcPr>
            <w:tcW w:w="1440" w:type="dxa"/>
          </w:tcPr>
          <w:p w14:paraId="03524C83">
            <w:pPr>
              <w:spacing w:after="0" w:line="240" w:lineRule="auto"/>
            </w:pPr>
            <w:r>
              <w:t>帖子分类增删改查</w:t>
            </w:r>
          </w:p>
        </w:tc>
        <w:tc>
          <w:tcPr>
            <w:tcW w:w="1440" w:type="dxa"/>
          </w:tcPr>
          <w:p w14:paraId="0F7BB438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571F9953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0720C499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4D7D3442">
            <w:pPr>
              <w:spacing w:after="0" w:line="240" w:lineRule="auto"/>
            </w:pPr>
          </w:p>
        </w:tc>
      </w:tr>
      <w:tr w14:paraId="5A6D5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1FF011B">
            <w:pPr>
              <w:spacing w:after="0" w:line="240" w:lineRule="auto"/>
            </w:pPr>
            <w:r>
              <w:t>后台管理</w:t>
            </w:r>
          </w:p>
        </w:tc>
        <w:tc>
          <w:tcPr>
            <w:tcW w:w="1440" w:type="dxa"/>
          </w:tcPr>
          <w:p w14:paraId="792EC2A3">
            <w:pPr>
              <w:spacing w:after="0" w:line="240" w:lineRule="auto"/>
            </w:pPr>
            <w:r>
              <w:t>敏感词库管理</w:t>
            </w:r>
          </w:p>
        </w:tc>
        <w:tc>
          <w:tcPr>
            <w:tcW w:w="1440" w:type="dxa"/>
          </w:tcPr>
          <w:p w14:paraId="13AF269C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6B48DF7F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1D458CC2">
            <w:pPr>
              <w:spacing w:after="0" w:line="240" w:lineRule="auto"/>
            </w:pPr>
            <w:r>
              <w:t>⚠️补充设计</w:t>
            </w:r>
          </w:p>
        </w:tc>
        <w:tc>
          <w:tcPr>
            <w:tcW w:w="1440" w:type="dxa"/>
          </w:tcPr>
          <w:p w14:paraId="43C2C24C">
            <w:pPr>
              <w:spacing w:after="0" w:line="240" w:lineRule="auto"/>
            </w:pPr>
            <w:r>
              <w:t>需新增</w:t>
            </w:r>
          </w:p>
        </w:tc>
      </w:tr>
      <w:tr w14:paraId="3CA89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7B3FD67">
            <w:pPr>
              <w:spacing w:after="0" w:line="240" w:lineRule="auto"/>
            </w:pPr>
            <w:r>
              <w:t>后台管理</w:t>
            </w:r>
          </w:p>
        </w:tc>
        <w:tc>
          <w:tcPr>
            <w:tcW w:w="1440" w:type="dxa"/>
          </w:tcPr>
          <w:p w14:paraId="6D2CED65">
            <w:pPr>
              <w:spacing w:after="0" w:line="240" w:lineRule="auto"/>
            </w:pPr>
            <w:r>
              <w:t>公告发布</w:t>
            </w:r>
          </w:p>
        </w:tc>
        <w:tc>
          <w:tcPr>
            <w:tcW w:w="1440" w:type="dxa"/>
          </w:tcPr>
          <w:p w14:paraId="1B58AA71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002341FA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50CB166B">
            <w:pPr>
              <w:spacing w:after="0" w:line="240" w:lineRule="auto"/>
            </w:pPr>
            <w:r>
              <w:t>⚠️补充设计</w:t>
            </w:r>
          </w:p>
        </w:tc>
        <w:tc>
          <w:tcPr>
            <w:tcW w:w="1440" w:type="dxa"/>
          </w:tcPr>
          <w:p w14:paraId="123F78B0">
            <w:pPr>
              <w:spacing w:after="0" w:line="240" w:lineRule="auto"/>
            </w:pPr>
            <w:r>
              <w:t>需新增</w:t>
            </w:r>
          </w:p>
        </w:tc>
      </w:tr>
      <w:tr w14:paraId="74EFC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D4674CF">
            <w:pPr>
              <w:spacing w:after="0" w:line="240" w:lineRule="auto"/>
            </w:pPr>
            <w:r>
              <w:t>后台管理</w:t>
            </w:r>
          </w:p>
        </w:tc>
        <w:tc>
          <w:tcPr>
            <w:tcW w:w="1440" w:type="dxa"/>
          </w:tcPr>
          <w:p w14:paraId="3F72D59A">
            <w:pPr>
              <w:spacing w:after="0" w:line="240" w:lineRule="auto"/>
            </w:pPr>
            <w:r>
              <w:t>角色管理</w:t>
            </w:r>
          </w:p>
        </w:tc>
        <w:tc>
          <w:tcPr>
            <w:tcW w:w="1440" w:type="dxa"/>
          </w:tcPr>
          <w:p w14:paraId="6714573F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06039283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77061520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4211FFBC">
            <w:pPr>
              <w:spacing w:after="0" w:line="240" w:lineRule="auto"/>
            </w:pPr>
          </w:p>
        </w:tc>
      </w:tr>
      <w:tr w14:paraId="407B0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B0C127E">
            <w:pPr>
              <w:spacing w:after="0" w:line="240" w:lineRule="auto"/>
            </w:pPr>
            <w:r>
              <w:t>后台管理</w:t>
            </w:r>
          </w:p>
        </w:tc>
        <w:tc>
          <w:tcPr>
            <w:tcW w:w="1440" w:type="dxa"/>
          </w:tcPr>
          <w:p w14:paraId="6839C1F4">
            <w:pPr>
              <w:spacing w:after="0" w:line="240" w:lineRule="auto"/>
            </w:pPr>
            <w:r>
              <w:t>菜单管理</w:t>
            </w:r>
          </w:p>
        </w:tc>
        <w:tc>
          <w:tcPr>
            <w:tcW w:w="1440" w:type="dxa"/>
          </w:tcPr>
          <w:p w14:paraId="02F0BED6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1FF38303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3CC5A585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1D565DCA">
            <w:pPr>
              <w:spacing w:after="0" w:line="240" w:lineRule="auto"/>
            </w:pPr>
          </w:p>
        </w:tc>
      </w:tr>
      <w:tr w14:paraId="721B3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5EDC0D8">
            <w:pPr>
              <w:spacing w:after="0" w:line="240" w:lineRule="auto"/>
            </w:pPr>
            <w:r>
              <w:t>后台管理</w:t>
            </w:r>
          </w:p>
        </w:tc>
        <w:tc>
          <w:tcPr>
            <w:tcW w:w="1440" w:type="dxa"/>
          </w:tcPr>
          <w:p w14:paraId="2BDD8A3F">
            <w:pPr>
              <w:spacing w:after="0" w:line="240" w:lineRule="auto"/>
            </w:pPr>
            <w:r>
              <w:t>操作日志查询</w:t>
            </w:r>
          </w:p>
        </w:tc>
        <w:tc>
          <w:tcPr>
            <w:tcW w:w="1440" w:type="dxa"/>
          </w:tcPr>
          <w:p w14:paraId="3406C579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713E4BFC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1FB45892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7DFEB4D3">
            <w:pPr>
              <w:spacing w:after="0" w:line="240" w:lineRule="auto"/>
            </w:pPr>
          </w:p>
        </w:tc>
      </w:tr>
      <w:tr w14:paraId="1623F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40" w:type="dxa"/>
          </w:tcPr>
          <w:p w14:paraId="01275A2F">
            <w:pPr>
              <w:spacing w:after="0" w:line="240" w:lineRule="auto"/>
            </w:pPr>
            <w:r>
              <w:t>后台管理</w:t>
            </w:r>
          </w:p>
        </w:tc>
        <w:tc>
          <w:tcPr>
            <w:tcW w:w="1440" w:type="dxa"/>
          </w:tcPr>
          <w:p w14:paraId="147BF030">
            <w:pPr>
              <w:spacing w:after="0" w:line="240" w:lineRule="auto"/>
            </w:pPr>
            <w:r>
              <w:t>登录日志查询</w:t>
            </w:r>
          </w:p>
        </w:tc>
        <w:tc>
          <w:tcPr>
            <w:tcW w:w="1440" w:type="dxa"/>
          </w:tcPr>
          <w:p w14:paraId="0C3BA53C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3E26DE6C">
            <w:pPr>
              <w:spacing w:after="0" w:line="240" w:lineRule="auto"/>
            </w:pPr>
            <w:r>
              <w:t>-</w:t>
            </w:r>
          </w:p>
        </w:tc>
        <w:tc>
          <w:tcPr>
            <w:tcW w:w="1440" w:type="dxa"/>
          </w:tcPr>
          <w:p w14:paraId="65E57447">
            <w:pPr>
              <w:spacing w:after="0" w:line="240" w:lineRule="auto"/>
            </w:pPr>
            <w:r>
              <w:t>✅</w:t>
            </w:r>
          </w:p>
        </w:tc>
        <w:tc>
          <w:tcPr>
            <w:tcW w:w="1440" w:type="dxa"/>
          </w:tcPr>
          <w:p w14:paraId="01A1EFD5">
            <w:pPr>
              <w:spacing w:after="0" w:line="240" w:lineRule="auto"/>
            </w:pPr>
          </w:p>
        </w:tc>
      </w:tr>
    </w:tbl>
    <w:p w14:paraId="66E083F0">
      <w:r>
        <w:rPr>
          <w:b w:val="0"/>
        </w:rPr>
        <w:t>注：✅ 已有实现；⚠️补充设计 需新增开发；- 不适用。</w:t>
      </w:r>
    </w:p>
    <w:p w14:paraId="5999EE9F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EE0DF0"/>
    <w:rsid w:val="1F924F9D"/>
    <w:rsid w:val="246F652F"/>
    <w:rsid w:val="26A03C36"/>
    <w:rsid w:val="289F315B"/>
    <w:rsid w:val="46805B26"/>
    <w:rsid w:val="555946E3"/>
    <w:rsid w:val="58B42629"/>
    <w:rsid w:val="632D038D"/>
    <w:rsid w:val="71366B0F"/>
    <w:rsid w:val="7B0E1773"/>
    <w:rsid w:val="7F67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791</Words>
  <Characters>900</Characters>
  <Lines>0</Lines>
  <Paragraphs>0</Paragraphs>
  <TotalTime>5</TotalTime>
  <ScaleCrop>false</ScaleCrop>
  <LinksUpToDate>false</LinksUpToDate>
  <CharactersWithSpaces>970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kk</cp:lastModifiedBy>
  <dcterms:modified xsi:type="dcterms:W3CDTF">2026-03-30T12:30:45Z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eyJoZGlkIjoiM2EzM2JkNjA2MDdlM2M5ZGI5ZTFlYWFiNDY1ZjFiNjEiLCJ1c2VySWQiOiIxNzA5NzAzMjExIn0=</vt:lpwstr>
  </property>
  <property fmtid="{D5CDD505-2E9C-101B-9397-08002B2CF9AE}" pid="3" name="KSOProductBuildVer">
    <vt:lpwstr>2052-12.1.0.25225</vt:lpwstr>
  </property>
  <property fmtid="{D5CDD505-2E9C-101B-9397-08002B2CF9AE}" pid="4" name="ICV">
    <vt:lpwstr>BB78E38F410340109437CA4DF216C071_12</vt:lpwstr>
  </property>
</Properties>
</file>